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3188"/>
        </w:tabs>
        <w:spacing w:before="14"/>
        <w:ind w:left="127" w:right="0" w:firstLine="0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HX8001-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PROFESSIONAL</w:t>
      </w:r>
      <w:r>
        <w:rPr>
          <w:rFonts w:ascii="Calibri"/>
          <w:b/>
          <w:sz w:val="28"/>
        </w:rPr>
        <w:tab/>
      </w:r>
      <w:r>
        <w:rPr>
          <w:rFonts w:ascii="Calibri"/>
          <w:b/>
          <w:sz w:val="28"/>
        </w:rPr>
        <w:t>READINESS</w:t>
      </w:r>
      <w:r>
        <w:rPr>
          <w:rFonts w:ascii="Calibri"/>
          <w:b/>
          <w:spacing w:val="59"/>
          <w:sz w:val="28"/>
        </w:rPr>
        <w:t xml:space="preserve"> </w:t>
      </w:r>
      <w:r>
        <w:rPr>
          <w:rFonts w:ascii="Calibri"/>
          <w:b/>
          <w:sz w:val="28"/>
        </w:rPr>
        <w:t>FOR</w:t>
      </w:r>
    </w:p>
    <w:p>
      <w:pPr>
        <w:spacing w:before="158"/>
        <w:ind w:left="1" w:right="0" w:firstLine="0"/>
        <w:jc w:val="center"/>
        <w:rPr>
          <w:rFonts w:ascii="Calibri"/>
          <w:b/>
          <w:sz w:val="28"/>
        </w:rPr>
      </w:pPr>
      <w:r>
        <w:rPr>
          <w:rFonts w:ascii="Calibri"/>
          <w:b/>
          <w:sz w:val="26"/>
        </w:rPr>
        <w:t>INNOVATION,EMPLOYABILITY</w:t>
      </w:r>
      <w:r>
        <w:rPr>
          <w:rFonts w:ascii="Calibri"/>
          <w:b/>
          <w:spacing w:val="-10"/>
          <w:sz w:val="26"/>
        </w:rPr>
        <w:t xml:space="preserve"> </w:t>
      </w:r>
      <w:r>
        <w:rPr>
          <w:rFonts w:ascii="Calibri"/>
          <w:b/>
          <w:sz w:val="26"/>
        </w:rPr>
        <w:t>AND</w:t>
      </w:r>
      <w:r>
        <w:rPr>
          <w:rFonts w:ascii="Calibri"/>
          <w:b/>
          <w:spacing w:val="-3"/>
          <w:sz w:val="26"/>
        </w:rPr>
        <w:t xml:space="preserve"> </w:t>
      </w:r>
      <w:r>
        <w:rPr>
          <w:rFonts w:ascii="Calibri"/>
          <w:b/>
          <w:sz w:val="28"/>
        </w:rPr>
        <w:t>ENTREPRENEURSHIP</w:t>
      </w:r>
    </w:p>
    <w:p>
      <w:pPr>
        <w:pStyle w:val="5"/>
        <w:rPr>
          <w:b/>
          <w:sz w:val="28"/>
        </w:rPr>
      </w:pPr>
    </w:p>
    <w:p>
      <w:pPr>
        <w:pStyle w:val="5"/>
        <w:spacing w:before="7"/>
        <w:rPr>
          <w:b/>
          <w:sz w:val="33"/>
        </w:rPr>
      </w:pPr>
    </w:p>
    <w:p>
      <w:pPr>
        <w:spacing w:before="0"/>
        <w:ind w:left="127" w:right="934" w:firstLine="0"/>
        <w:jc w:val="center"/>
        <w:rPr>
          <w:b/>
          <w:sz w:val="22"/>
        </w:rPr>
      </w:pPr>
      <w:r>
        <w:rPr>
          <w:b/>
          <w:sz w:val="22"/>
        </w:rPr>
        <w:t>S</w:t>
      </w:r>
      <w:r>
        <w:rPr>
          <w:b/>
          <w:sz w:val="20"/>
        </w:rPr>
        <w:t>UBMITTED</w:t>
      </w:r>
      <w:r>
        <w:rPr>
          <w:b/>
          <w:spacing w:val="3"/>
          <w:sz w:val="20"/>
        </w:rPr>
        <w:t xml:space="preserve"> </w:t>
      </w:r>
      <w:r>
        <w:rPr>
          <w:b/>
          <w:sz w:val="22"/>
        </w:rPr>
        <w:t>BY</w:t>
      </w:r>
    </w:p>
    <w:p>
      <w:pPr>
        <w:spacing w:before="0" w:line="240" w:lineRule="auto"/>
        <w:rPr>
          <w:b/>
          <w:sz w:val="24"/>
        </w:rPr>
      </w:pPr>
    </w:p>
    <w:p>
      <w:pPr>
        <w:spacing w:before="3" w:line="240" w:lineRule="auto"/>
        <w:jc w:val="left"/>
        <w:rPr>
          <w:b/>
          <w:sz w:val="29"/>
        </w:rPr>
      </w:pPr>
    </w:p>
    <w:p>
      <w:pPr>
        <w:spacing w:before="0"/>
        <w:ind w:left="0" w:right="4071" w:firstLine="0"/>
        <w:jc w:val="left"/>
        <w:rPr>
          <w:rFonts w:hint="default"/>
          <w:b/>
          <w:sz w:val="28"/>
          <w:lang w:val="en-IN"/>
        </w:rPr>
      </w:pPr>
      <w:r>
        <w:rPr>
          <w:rFonts w:hint="default"/>
          <w:b/>
          <w:sz w:val="28"/>
          <w:lang w:val="en-IN"/>
        </w:rPr>
        <w:t xml:space="preserve">                                        </w:t>
      </w:r>
      <w:r>
        <w:rPr>
          <w:b/>
          <w:sz w:val="28"/>
        </w:rPr>
        <w:t>TEAM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PNT2022TMID</w:t>
      </w:r>
      <w:r>
        <w:rPr>
          <w:rFonts w:hint="default"/>
          <w:b/>
          <w:sz w:val="28"/>
          <w:lang w:val="en-IN"/>
        </w:rPr>
        <w:t>31378</w:t>
      </w:r>
    </w:p>
    <w:p>
      <w:pPr>
        <w:spacing w:before="0" w:line="240" w:lineRule="auto"/>
        <w:jc w:val="left"/>
        <w:rPr>
          <w:b/>
          <w:sz w:val="30"/>
        </w:rPr>
      </w:pPr>
    </w:p>
    <w:p>
      <w:pPr>
        <w:spacing w:before="0" w:line="240" w:lineRule="auto"/>
        <w:jc w:val="left"/>
        <w:rPr>
          <w:b/>
          <w:sz w:val="30"/>
        </w:rPr>
      </w:pPr>
    </w:p>
    <w:p>
      <w:pPr>
        <w:spacing w:before="0" w:line="240" w:lineRule="auto"/>
        <w:ind w:left="2160" w:leftChars="0" w:firstLine="981" w:firstLineChars="377"/>
        <w:jc w:val="left"/>
        <w:rPr>
          <w:rFonts w:hint="default"/>
          <w:b/>
          <w:sz w:val="26"/>
          <w:lang w:val="en-IN"/>
        </w:rPr>
      </w:pPr>
      <w:r>
        <w:rPr>
          <w:rFonts w:hint="default"/>
          <w:b/>
          <w:sz w:val="26"/>
          <w:lang w:val="en-IN"/>
        </w:rPr>
        <w:t>SRIVARSHAN S- 710719104096</w:t>
      </w:r>
      <w:bookmarkStart w:id="8" w:name="_GoBack"/>
      <w:bookmarkEnd w:id="8"/>
    </w:p>
    <w:p>
      <w:pPr>
        <w:spacing w:before="3" w:line="240" w:lineRule="auto"/>
        <w:jc w:val="left"/>
        <w:rPr>
          <w:b/>
          <w:sz w:val="27"/>
        </w:rPr>
      </w:pPr>
    </w:p>
    <w:p>
      <w:pPr>
        <w:spacing w:before="0" w:line="240" w:lineRule="auto"/>
        <w:ind w:left="2160" w:leftChars="0" w:firstLine="720" w:firstLineChars="0"/>
        <w:jc w:val="left"/>
        <w:rPr>
          <w:rFonts w:hint="default"/>
          <w:b/>
          <w:sz w:val="26"/>
          <w:lang w:val="en-IN"/>
        </w:rPr>
      </w:pPr>
      <w:r>
        <w:rPr>
          <w:rFonts w:hint="default"/>
          <w:b/>
          <w:sz w:val="24"/>
          <w:lang w:val="en-IN"/>
        </w:rPr>
        <w:t>SABARISHWARAN G- 710719104080</w:t>
      </w:r>
    </w:p>
    <w:p>
      <w:pPr>
        <w:spacing w:before="8" w:line="240" w:lineRule="auto"/>
        <w:jc w:val="left"/>
        <w:rPr>
          <w:b/>
          <w:sz w:val="29"/>
        </w:rPr>
      </w:pPr>
    </w:p>
    <w:p>
      <w:pPr>
        <w:spacing w:before="0" w:line="240" w:lineRule="auto"/>
        <w:ind w:left="1440" w:leftChars="0" w:firstLine="1263" w:firstLineChars="526"/>
        <w:jc w:val="left"/>
        <w:rPr>
          <w:rFonts w:hint="default"/>
          <w:b/>
          <w:sz w:val="26"/>
          <w:lang w:val="en-IN"/>
        </w:rPr>
      </w:pPr>
      <w:r>
        <w:rPr>
          <w:rFonts w:hint="default"/>
          <w:b/>
          <w:sz w:val="24"/>
          <w:lang w:val="en-IN"/>
        </w:rPr>
        <w:t>SARAVANAPRAKASH S - 710719104085</w:t>
      </w:r>
    </w:p>
    <w:p>
      <w:pPr>
        <w:spacing w:before="9" w:line="240" w:lineRule="auto"/>
        <w:jc w:val="left"/>
        <w:rPr>
          <w:b/>
          <w:sz w:val="29"/>
        </w:rPr>
      </w:pPr>
    </w:p>
    <w:p>
      <w:pPr>
        <w:spacing w:before="0"/>
        <w:ind w:left="2521" w:right="0" w:firstLine="716" w:firstLineChars="0"/>
        <w:jc w:val="both"/>
        <w:rPr>
          <w:rFonts w:hint="default"/>
          <w:b/>
          <w:sz w:val="24"/>
          <w:lang w:val="en-IN"/>
        </w:rPr>
      </w:pPr>
      <w:r>
        <w:rPr>
          <w:rFonts w:hint="default"/>
          <w:b/>
          <w:sz w:val="24"/>
          <w:lang w:val="en-IN"/>
        </w:rPr>
        <w:t>PRADEESH R - 710719104072</w:t>
      </w:r>
    </w:p>
    <w:p>
      <w:pPr>
        <w:spacing w:before="0" w:line="240" w:lineRule="auto"/>
        <w:jc w:val="center"/>
        <w:rPr>
          <w:b/>
          <w:sz w:val="26"/>
        </w:rPr>
      </w:pPr>
    </w:p>
    <w:p>
      <w:pPr>
        <w:spacing w:before="5" w:line="240" w:lineRule="auto"/>
        <w:jc w:val="center"/>
        <w:rPr>
          <w:b/>
          <w:sz w:val="31"/>
        </w:rPr>
      </w:pPr>
    </w:p>
    <w:p>
      <w:pPr>
        <w:spacing w:before="0" w:line="379" w:lineRule="auto"/>
        <w:ind w:left="2636" w:right="4188" w:firstLine="27"/>
        <w:jc w:val="center"/>
        <w:rPr>
          <w:b/>
          <w:sz w:val="28"/>
        </w:rPr>
      </w:pPr>
      <w:r>
        <w:rPr>
          <w:b/>
          <w:sz w:val="28"/>
        </w:rPr>
        <w:t>Pursuing final year of the degree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BACHELOR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ENGINEERING</w:t>
      </w:r>
    </w:p>
    <w:p>
      <w:pPr>
        <w:spacing w:before="1"/>
        <w:ind w:left="127" w:right="1774" w:firstLine="0"/>
        <w:jc w:val="center"/>
        <w:rPr>
          <w:b/>
          <w:sz w:val="28"/>
        </w:rPr>
      </w:pPr>
      <w:r>
        <w:rPr>
          <w:b/>
          <w:sz w:val="28"/>
        </w:rPr>
        <w:t>In</w:t>
      </w:r>
    </w:p>
    <w:p>
      <w:pPr>
        <w:spacing w:before="187" w:line="376" w:lineRule="auto"/>
        <w:ind w:left="3126" w:right="3112" w:hanging="1191"/>
        <w:jc w:val="left"/>
        <w:rPr>
          <w:rFonts w:hint="default"/>
          <w:b/>
          <w:sz w:val="28"/>
          <w:lang w:val="en-IN"/>
        </w:rPr>
      </w:pPr>
      <w:r>
        <w:rPr>
          <w:rFonts w:hint="default"/>
          <w:b/>
          <w:sz w:val="28"/>
          <w:lang w:val="en-IN"/>
        </w:rPr>
        <w:t>DR.N.G.P. INSTITUTE OF TECHNOLOGY</w:t>
      </w:r>
    </w:p>
    <w:p>
      <w:pPr>
        <w:spacing w:before="187" w:line="376" w:lineRule="auto"/>
        <w:ind w:left="3126" w:right="3112" w:firstLine="718" w:firstLineChars="0"/>
        <w:jc w:val="left"/>
        <w:rPr>
          <w:rFonts w:hint="default"/>
          <w:b/>
          <w:sz w:val="28"/>
          <w:lang w:val="en-IN"/>
        </w:rPr>
      </w:pPr>
      <w:r>
        <w:rPr>
          <w:rFonts w:hint="default"/>
          <w:b/>
          <w:sz w:val="28"/>
          <w:lang w:val="en-IN"/>
        </w:rPr>
        <w:t>NOV 2022</w:t>
      </w:r>
    </w:p>
    <w:p>
      <w:pPr>
        <w:spacing w:before="187" w:line="376" w:lineRule="auto"/>
        <w:ind w:left="3126" w:right="3112" w:firstLine="0" w:firstLineChars="0"/>
        <w:jc w:val="left"/>
        <w:rPr>
          <w:rFonts w:hint="default"/>
          <w:b/>
          <w:sz w:val="28"/>
          <w:lang w:val="en-IN"/>
        </w:rPr>
      </w:pPr>
      <w:r>
        <w:rPr>
          <w:rFonts w:hint="default"/>
          <w:b/>
          <w:sz w:val="28"/>
          <w:lang w:val="en-IN"/>
        </w:rPr>
        <w:t>COIMBATORE - 641048</w:t>
      </w:r>
    </w:p>
    <w:p>
      <w:pPr>
        <w:spacing w:before="2"/>
        <w:ind w:left="3966" w:right="0" w:firstLine="0"/>
        <w:jc w:val="both"/>
        <w:rPr>
          <w:b/>
          <w:sz w:val="28"/>
        </w:rPr>
      </w:pPr>
    </w:p>
    <w:p>
      <w:pPr>
        <w:spacing w:before="4" w:line="240" w:lineRule="auto"/>
        <w:jc w:val="center"/>
        <w:rPr>
          <w:b/>
          <w:sz w:val="1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2353945</wp:posOffset>
            </wp:positionH>
            <wp:positionV relativeFrom="paragraph">
              <wp:posOffset>137160</wp:posOffset>
            </wp:positionV>
            <wp:extent cx="2068195" cy="215201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8170" cy="2152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440" w:leftChars="0" w:right="0" w:firstLine="720" w:firstLineChars="0"/>
        <w:jc w:val="both"/>
        <w:rPr>
          <w:rFonts w:hint="default"/>
          <w:sz w:val="28"/>
          <w:lang w:val="en-IN"/>
        </w:rPr>
        <w:sectPr>
          <w:type w:val="continuous"/>
          <w:pgSz w:w="11910" w:h="16840"/>
          <w:pgMar w:top="1400" w:right="100" w:bottom="280" w:left="840" w:header="720" w:footer="720" w:gutter="0"/>
          <w:cols w:space="720" w:num="1"/>
        </w:sectPr>
      </w:pPr>
      <w:r>
        <w:rPr>
          <w:b/>
          <w:sz w:val="28"/>
        </w:rPr>
        <w:t>ANNA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UNIVERSITY: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CHENNAI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600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025</w:t>
      </w:r>
      <w:r>
        <w:rPr>
          <w:rFonts w:hint="default"/>
          <w:b/>
          <w:sz w:val="28"/>
          <w:lang w:val="en-IN"/>
        </w:rPr>
        <w:tab/>
      </w:r>
    </w:p>
    <w:p>
      <w:pPr>
        <w:spacing w:before="0" w:line="240" w:lineRule="auto"/>
        <w:rPr>
          <w:rFonts w:hint="default"/>
          <w:b/>
          <w:sz w:val="20"/>
          <w:lang w:val="en-IN"/>
        </w:rPr>
      </w:pPr>
      <w:r>
        <w:rPr>
          <w:rFonts w:hint="default"/>
          <w:b/>
          <w:sz w:val="20"/>
          <w:lang w:val="en-IN"/>
        </w:rPr>
        <w:tab/>
        <w:t/>
      </w:r>
      <w:r>
        <w:rPr>
          <w:rFonts w:hint="default"/>
          <w:b/>
          <w:sz w:val="20"/>
          <w:lang w:val="en-IN"/>
        </w:rPr>
        <w:tab/>
        <w:t/>
      </w:r>
      <w:r>
        <w:rPr>
          <w:rFonts w:hint="default"/>
          <w:b/>
          <w:sz w:val="20"/>
          <w:lang w:val="en-IN"/>
        </w:rPr>
        <w:tab/>
        <w:t/>
      </w:r>
      <w:r>
        <w:rPr>
          <w:rFonts w:hint="default"/>
          <w:b/>
          <w:sz w:val="20"/>
          <w:lang w:val="en-IN"/>
        </w:rPr>
        <w:tab/>
        <w:t/>
      </w:r>
      <w:r>
        <w:rPr>
          <w:rFonts w:hint="default"/>
          <w:b/>
          <w:sz w:val="20"/>
          <w:lang w:val="en-IN"/>
        </w:rPr>
        <w:tab/>
        <w:t/>
      </w:r>
      <w:r>
        <w:rPr>
          <w:rFonts w:hint="default"/>
          <w:b/>
          <w:sz w:val="20"/>
          <w:lang w:val="en-IN"/>
        </w:rPr>
        <w:tab/>
        <w:t>ACKNOWLEDGEMENT</w:t>
      </w:r>
    </w:p>
    <w:p>
      <w:pPr>
        <w:pStyle w:val="7"/>
        <w:numPr>
          <w:numId w:val="0"/>
        </w:numPr>
        <w:tabs>
          <w:tab w:val="left" w:pos="961"/>
        </w:tabs>
        <w:spacing w:before="261" w:after="0" w:line="301" w:lineRule="exact"/>
        <w:ind w:left="599" w:leftChars="0" w:right="0" w:rightChars="0"/>
        <w:jc w:val="left"/>
        <w:rPr>
          <w:rFonts w:ascii="Cambria"/>
          <w:b/>
          <w:sz w:val="26"/>
        </w:rPr>
      </w:pPr>
      <w:r>
        <w:rPr>
          <w:b/>
          <w:sz w:val="26"/>
        </w:rPr>
        <w:t>INTRODUCTION</w:t>
      </w:r>
    </w:p>
    <w:p>
      <w:pPr>
        <w:pStyle w:val="7"/>
        <w:numPr>
          <w:ilvl w:val="1"/>
          <w:numId w:val="1"/>
        </w:numPr>
        <w:tabs>
          <w:tab w:val="left" w:pos="1321"/>
        </w:tabs>
        <w:spacing w:before="0" w:after="0" w:line="295" w:lineRule="exact"/>
        <w:ind w:left="1321" w:right="0" w:hanging="361"/>
        <w:jc w:val="left"/>
        <w:rPr>
          <w:sz w:val="26"/>
        </w:rPr>
      </w:pPr>
      <w:r>
        <w:rPr>
          <w:sz w:val="26"/>
        </w:rPr>
        <w:t>Project</w:t>
      </w:r>
      <w:r>
        <w:rPr>
          <w:spacing w:val="-4"/>
          <w:sz w:val="26"/>
        </w:rPr>
        <w:t xml:space="preserve"> </w:t>
      </w:r>
      <w:r>
        <w:rPr>
          <w:sz w:val="26"/>
        </w:rPr>
        <w:t>Overview</w:t>
      </w:r>
    </w:p>
    <w:p>
      <w:pPr>
        <w:pStyle w:val="7"/>
        <w:numPr>
          <w:ilvl w:val="1"/>
          <w:numId w:val="1"/>
        </w:numPr>
        <w:tabs>
          <w:tab w:val="left" w:pos="1321"/>
        </w:tabs>
        <w:spacing w:before="0" w:after="0" w:line="305" w:lineRule="exact"/>
        <w:ind w:left="1321" w:right="0" w:hanging="361"/>
        <w:jc w:val="left"/>
        <w:rPr>
          <w:rFonts w:ascii="Cambria"/>
          <w:sz w:val="26"/>
        </w:rPr>
      </w:pPr>
      <w:r>
        <w:rPr>
          <w:sz w:val="26"/>
        </w:rPr>
        <w:t>Purpose</w:t>
      </w:r>
    </w:p>
    <w:p>
      <w:pPr>
        <w:pStyle w:val="7"/>
        <w:numPr>
          <w:ilvl w:val="0"/>
          <w:numId w:val="1"/>
        </w:numPr>
        <w:tabs>
          <w:tab w:val="left" w:pos="961"/>
        </w:tabs>
        <w:spacing w:before="7" w:after="0" w:line="301" w:lineRule="exact"/>
        <w:ind w:left="960" w:right="0" w:hanging="361"/>
        <w:jc w:val="left"/>
        <w:rPr>
          <w:rFonts w:ascii="Cambria"/>
          <w:b/>
          <w:sz w:val="26"/>
        </w:rPr>
      </w:pPr>
      <w:r>
        <w:rPr>
          <w:b/>
          <w:sz w:val="26"/>
        </w:rPr>
        <w:t>LITERATURE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SURVEY</w:t>
      </w:r>
    </w:p>
    <w:p>
      <w:pPr>
        <w:pStyle w:val="7"/>
        <w:numPr>
          <w:ilvl w:val="1"/>
          <w:numId w:val="1"/>
        </w:numPr>
        <w:tabs>
          <w:tab w:val="left" w:pos="1321"/>
        </w:tabs>
        <w:spacing w:before="0" w:after="0" w:line="295" w:lineRule="exact"/>
        <w:ind w:left="1321" w:right="0" w:hanging="361"/>
        <w:jc w:val="left"/>
        <w:rPr>
          <w:sz w:val="26"/>
        </w:rPr>
      </w:pPr>
      <w:r>
        <w:rPr>
          <w:sz w:val="26"/>
        </w:rPr>
        <w:t>Existing</w:t>
      </w:r>
      <w:r>
        <w:rPr>
          <w:spacing w:val="-3"/>
          <w:sz w:val="26"/>
        </w:rPr>
        <w:t xml:space="preserve"> </w:t>
      </w:r>
      <w:r>
        <w:rPr>
          <w:sz w:val="26"/>
        </w:rPr>
        <w:t>problem</w:t>
      </w:r>
    </w:p>
    <w:p>
      <w:pPr>
        <w:pStyle w:val="7"/>
        <w:numPr>
          <w:ilvl w:val="1"/>
          <w:numId w:val="1"/>
        </w:numPr>
        <w:tabs>
          <w:tab w:val="left" w:pos="1321"/>
        </w:tabs>
        <w:spacing w:before="0" w:after="0" w:line="303" w:lineRule="exact"/>
        <w:ind w:left="1321" w:right="0" w:hanging="361"/>
        <w:jc w:val="left"/>
        <w:rPr>
          <w:rFonts w:ascii="Cambria"/>
          <w:sz w:val="26"/>
        </w:rPr>
      </w:pPr>
      <w:r>
        <w:rPr>
          <w:sz w:val="26"/>
        </w:rPr>
        <w:t>References</w:t>
      </w:r>
    </w:p>
    <w:p>
      <w:pPr>
        <w:pStyle w:val="7"/>
        <w:numPr>
          <w:ilvl w:val="1"/>
          <w:numId w:val="1"/>
        </w:numPr>
        <w:tabs>
          <w:tab w:val="left" w:pos="1321"/>
        </w:tabs>
        <w:spacing w:before="0" w:after="0" w:line="304" w:lineRule="exact"/>
        <w:ind w:left="1321" w:right="0" w:hanging="361"/>
        <w:jc w:val="left"/>
        <w:rPr>
          <w:rFonts w:ascii="Cambria"/>
          <w:sz w:val="26"/>
        </w:rPr>
      </w:pPr>
      <w:r>
        <w:rPr>
          <w:sz w:val="26"/>
        </w:rPr>
        <w:t>Problem</w:t>
      </w:r>
      <w:r>
        <w:rPr>
          <w:spacing w:val="-6"/>
          <w:sz w:val="26"/>
        </w:rPr>
        <w:t xml:space="preserve"> </w:t>
      </w:r>
      <w:r>
        <w:rPr>
          <w:sz w:val="26"/>
        </w:rPr>
        <w:t>Statement</w:t>
      </w:r>
      <w:r>
        <w:rPr>
          <w:spacing w:val="-1"/>
          <w:sz w:val="26"/>
        </w:rPr>
        <w:t xml:space="preserve"> </w:t>
      </w:r>
      <w:r>
        <w:rPr>
          <w:sz w:val="26"/>
        </w:rPr>
        <w:t>Definition</w:t>
      </w:r>
    </w:p>
    <w:p>
      <w:pPr>
        <w:pStyle w:val="7"/>
        <w:numPr>
          <w:ilvl w:val="0"/>
          <w:numId w:val="1"/>
        </w:numPr>
        <w:tabs>
          <w:tab w:val="left" w:pos="961"/>
        </w:tabs>
        <w:spacing w:before="2" w:after="0" w:line="304" w:lineRule="exact"/>
        <w:ind w:left="960" w:right="0" w:hanging="361"/>
        <w:jc w:val="left"/>
        <w:rPr>
          <w:rFonts w:ascii="Cambria"/>
          <w:b/>
          <w:sz w:val="26"/>
        </w:rPr>
      </w:pPr>
      <w:r>
        <w:rPr>
          <w:b/>
          <w:sz w:val="26"/>
        </w:rPr>
        <w:t>IDEATION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&amp;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PROPOSED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SOLUTION</w:t>
      </w:r>
    </w:p>
    <w:p>
      <w:pPr>
        <w:pStyle w:val="7"/>
        <w:numPr>
          <w:ilvl w:val="1"/>
          <w:numId w:val="1"/>
        </w:numPr>
        <w:tabs>
          <w:tab w:val="left" w:pos="1321"/>
        </w:tabs>
        <w:spacing w:before="0" w:after="0" w:line="297" w:lineRule="exact"/>
        <w:ind w:left="1321" w:right="0" w:hanging="361"/>
        <w:jc w:val="left"/>
        <w:rPr>
          <w:sz w:val="26"/>
        </w:rPr>
      </w:pPr>
      <w:r>
        <w:rPr>
          <w:sz w:val="26"/>
        </w:rPr>
        <w:t>Empathy</w:t>
      </w:r>
      <w:r>
        <w:rPr>
          <w:spacing w:val="-3"/>
          <w:sz w:val="26"/>
        </w:rPr>
        <w:t xml:space="preserve"> </w:t>
      </w:r>
      <w:r>
        <w:rPr>
          <w:sz w:val="26"/>
        </w:rPr>
        <w:t>Map</w:t>
      </w:r>
      <w:r>
        <w:rPr>
          <w:spacing w:val="-2"/>
          <w:sz w:val="26"/>
        </w:rPr>
        <w:t xml:space="preserve"> </w:t>
      </w:r>
      <w:r>
        <w:rPr>
          <w:sz w:val="26"/>
        </w:rPr>
        <w:t>Canvas</w:t>
      </w:r>
    </w:p>
    <w:p>
      <w:pPr>
        <w:pStyle w:val="7"/>
        <w:numPr>
          <w:ilvl w:val="1"/>
          <w:numId w:val="1"/>
        </w:numPr>
        <w:tabs>
          <w:tab w:val="left" w:pos="1321"/>
        </w:tabs>
        <w:spacing w:before="0" w:after="0" w:line="298" w:lineRule="exact"/>
        <w:ind w:left="1321" w:right="0" w:hanging="361"/>
        <w:jc w:val="left"/>
        <w:rPr>
          <w:sz w:val="26"/>
        </w:rPr>
      </w:pPr>
      <w:r>
        <w:rPr>
          <w:sz w:val="26"/>
        </w:rPr>
        <w:t>Ideation</w:t>
      </w:r>
      <w:r>
        <w:rPr>
          <w:spacing w:val="2"/>
          <w:sz w:val="26"/>
        </w:rPr>
        <w:t xml:space="preserve"> </w:t>
      </w:r>
      <w:r>
        <w:rPr>
          <w:sz w:val="26"/>
        </w:rPr>
        <w:t>&amp;</w:t>
      </w:r>
      <w:r>
        <w:rPr>
          <w:spacing w:val="-6"/>
          <w:sz w:val="26"/>
        </w:rPr>
        <w:t xml:space="preserve"> </w:t>
      </w:r>
      <w:r>
        <w:rPr>
          <w:sz w:val="26"/>
        </w:rPr>
        <w:t>Brainstorming</w:t>
      </w:r>
    </w:p>
    <w:p>
      <w:pPr>
        <w:pStyle w:val="7"/>
        <w:numPr>
          <w:ilvl w:val="1"/>
          <w:numId w:val="1"/>
        </w:numPr>
        <w:tabs>
          <w:tab w:val="left" w:pos="1321"/>
        </w:tabs>
        <w:spacing w:before="0" w:after="0" w:line="298" w:lineRule="exact"/>
        <w:ind w:left="1321" w:right="0" w:hanging="361"/>
        <w:jc w:val="left"/>
        <w:rPr>
          <w:sz w:val="26"/>
        </w:rPr>
      </w:pPr>
      <w:r>
        <w:rPr>
          <w:sz w:val="26"/>
        </w:rPr>
        <w:t>Proposed</w:t>
      </w:r>
      <w:r>
        <w:rPr>
          <w:spacing w:val="-2"/>
          <w:sz w:val="26"/>
        </w:rPr>
        <w:t xml:space="preserve"> </w:t>
      </w:r>
      <w:r>
        <w:rPr>
          <w:sz w:val="26"/>
        </w:rPr>
        <w:t>Solution</w:t>
      </w:r>
    </w:p>
    <w:p>
      <w:pPr>
        <w:pStyle w:val="7"/>
        <w:numPr>
          <w:ilvl w:val="1"/>
          <w:numId w:val="1"/>
        </w:numPr>
        <w:tabs>
          <w:tab w:val="left" w:pos="1321"/>
        </w:tabs>
        <w:spacing w:before="0" w:after="0" w:line="298" w:lineRule="exact"/>
        <w:ind w:left="1321" w:right="0" w:hanging="361"/>
        <w:jc w:val="left"/>
        <w:rPr>
          <w:sz w:val="26"/>
        </w:rPr>
      </w:pPr>
      <w:r>
        <w:rPr>
          <w:sz w:val="26"/>
        </w:rPr>
        <w:t>Problem</w:t>
      </w:r>
      <w:r>
        <w:rPr>
          <w:spacing w:val="-5"/>
          <w:sz w:val="26"/>
        </w:rPr>
        <w:t xml:space="preserve"> </w:t>
      </w:r>
      <w:r>
        <w:rPr>
          <w:sz w:val="26"/>
        </w:rPr>
        <w:t>Solution fit</w:t>
      </w:r>
    </w:p>
    <w:p>
      <w:pPr>
        <w:pStyle w:val="7"/>
        <w:numPr>
          <w:ilvl w:val="0"/>
          <w:numId w:val="1"/>
        </w:numPr>
        <w:tabs>
          <w:tab w:val="left" w:pos="961"/>
        </w:tabs>
        <w:spacing w:before="8" w:after="0" w:line="296" w:lineRule="exact"/>
        <w:ind w:left="960" w:right="0" w:hanging="361"/>
        <w:jc w:val="left"/>
        <w:rPr>
          <w:b/>
          <w:sz w:val="26"/>
        </w:rPr>
      </w:pPr>
      <w:r>
        <w:rPr>
          <w:b/>
          <w:sz w:val="26"/>
        </w:rPr>
        <w:t>REQUIREMENT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ANALYSIS</w:t>
      </w:r>
    </w:p>
    <w:p>
      <w:pPr>
        <w:pStyle w:val="7"/>
        <w:numPr>
          <w:ilvl w:val="1"/>
          <w:numId w:val="1"/>
        </w:numPr>
        <w:tabs>
          <w:tab w:val="left" w:pos="1321"/>
        </w:tabs>
        <w:spacing w:before="0" w:after="0" w:line="295" w:lineRule="exact"/>
        <w:ind w:left="1321" w:right="0" w:hanging="361"/>
        <w:jc w:val="left"/>
        <w:rPr>
          <w:sz w:val="26"/>
        </w:rPr>
      </w:pPr>
      <w:r>
        <w:rPr>
          <w:sz w:val="26"/>
        </w:rPr>
        <w:t>Functional</w:t>
      </w:r>
      <w:r>
        <w:rPr>
          <w:spacing w:val="-3"/>
          <w:sz w:val="26"/>
        </w:rPr>
        <w:t xml:space="preserve"> </w:t>
      </w:r>
      <w:r>
        <w:rPr>
          <w:sz w:val="26"/>
        </w:rPr>
        <w:t>requirement</w:t>
      </w:r>
    </w:p>
    <w:p>
      <w:pPr>
        <w:pStyle w:val="7"/>
        <w:numPr>
          <w:ilvl w:val="1"/>
          <w:numId w:val="1"/>
        </w:numPr>
        <w:tabs>
          <w:tab w:val="left" w:pos="1321"/>
        </w:tabs>
        <w:spacing w:before="0" w:after="0" w:line="298" w:lineRule="exact"/>
        <w:ind w:left="1321" w:right="0" w:hanging="361"/>
        <w:jc w:val="left"/>
        <w:rPr>
          <w:sz w:val="26"/>
        </w:rPr>
      </w:pPr>
      <w:r>
        <w:rPr>
          <w:sz w:val="26"/>
        </w:rPr>
        <w:t>Non-Functional</w:t>
      </w:r>
      <w:r>
        <w:rPr>
          <w:spacing w:val="-4"/>
          <w:sz w:val="26"/>
        </w:rPr>
        <w:t xml:space="preserve"> </w:t>
      </w:r>
      <w:r>
        <w:rPr>
          <w:sz w:val="26"/>
        </w:rPr>
        <w:t>requirements</w:t>
      </w:r>
    </w:p>
    <w:p>
      <w:pPr>
        <w:pStyle w:val="7"/>
        <w:numPr>
          <w:ilvl w:val="0"/>
          <w:numId w:val="1"/>
        </w:numPr>
        <w:tabs>
          <w:tab w:val="left" w:pos="961"/>
        </w:tabs>
        <w:spacing w:before="9" w:after="0" w:line="296" w:lineRule="exact"/>
        <w:ind w:left="960" w:right="0" w:hanging="361"/>
        <w:jc w:val="left"/>
        <w:rPr>
          <w:b/>
          <w:sz w:val="26"/>
        </w:rPr>
      </w:pPr>
      <w:r>
        <w:rPr>
          <w:b/>
          <w:sz w:val="26"/>
        </w:rPr>
        <w:t>PROJECT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DESIGN</w:t>
      </w:r>
    </w:p>
    <w:p>
      <w:pPr>
        <w:pStyle w:val="7"/>
        <w:numPr>
          <w:ilvl w:val="1"/>
          <w:numId w:val="1"/>
        </w:numPr>
        <w:tabs>
          <w:tab w:val="left" w:pos="1321"/>
        </w:tabs>
        <w:spacing w:before="0" w:after="0" w:line="295" w:lineRule="exact"/>
        <w:ind w:left="1321" w:right="0" w:hanging="361"/>
        <w:jc w:val="left"/>
        <w:rPr>
          <w:sz w:val="26"/>
        </w:rPr>
      </w:pP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Flow</w:t>
      </w:r>
      <w:r>
        <w:rPr>
          <w:spacing w:val="-3"/>
          <w:sz w:val="26"/>
        </w:rPr>
        <w:t xml:space="preserve"> </w:t>
      </w:r>
      <w:r>
        <w:rPr>
          <w:sz w:val="26"/>
        </w:rPr>
        <w:t>Diagrams</w:t>
      </w:r>
    </w:p>
    <w:p>
      <w:pPr>
        <w:pStyle w:val="7"/>
        <w:numPr>
          <w:ilvl w:val="1"/>
          <w:numId w:val="1"/>
        </w:numPr>
        <w:tabs>
          <w:tab w:val="left" w:pos="1321"/>
        </w:tabs>
        <w:spacing w:before="0" w:after="0" w:line="298" w:lineRule="exact"/>
        <w:ind w:left="1321" w:right="0" w:hanging="361"/>
        <w:jc w:val="left"/>
        <w:rPr>
          <w:sz w:val="26"/>
        </w:rPr>
      </w:pPr>
      <w:r>
        <w:rPr>
          <w:sz w:val="26"/>
        </w:rPr>
        <w:t>Solution</w:t>
      </w:r>
      <w:r>
        <w:rPr>
          <w:spacing w:val="-3"/>
          <w:sz w:val="26"/>
        </w:rPr>
        <w:t xml:space="preserve"> </w:t>
      </w:r>
      <w:r>
        <w:rPr>
          <w:sz w:val="26"/>
        </w:rPr>
        <w:t>&amp;</w:t>
      </w:r>
      <w:r>
        <w:rPr>
          <w:spacing w:val="-8"/>
          <w:sz w:val="26"/>
        </w:rPr>
        <w:t xml:space="preserve"> </w:t>
      </w:r>
      <w:r>
        <w:rPr>
          <w:sz w:val="26"/>
        </w:rPr>
        <w:t>Technical</w:t>
      </w:r>
      <w:r>
        <w:rPr>
          <w:spacing w:val="3"/>
          <w:sz w:val="26"/>
        </w:rPr>
        <w:t xml:space="preserve"> </w:t>
      </w:r>
      <w:r>
        <w:rPr>
          <w:sz w:val="26"/>
        </w:rPr>
        <w:t>Architecture</w:t>
      </w:r>
    </w:p>
    <w:p>
      <w:pPr>
        <w:pStyle w:val="7"/>
        <w:numPr>
          <w:ilvl w:val="1"/>
          <w:numId w:val="1"/>
        </w:numPr>
        <w:tabs>
          <w:tab w:val="left" w:pos="1321"/>
        </w:tabs>
        <w:spacing w:before="0" w:after="0" w:line="298" w:lineRule="exact"/>
        <w:ind w:left="1321" w:right="0" w:hanging="361"/>
        <w:jc w:val="left"/>
        <w:rPr>
          <w:sz w:val="26"/>
        </w:rPr>
      </w:pPr>
      <w:r>
        <w:rPr>
          <w:sz w:val="26"/>
        </w:rPr>
        <w:t>User</w:t>
      </w:r>
      <w:r>
        <w:rPr>
          <w:spacing w:val="-2"/>
          <w:sz w:val="26"/>
        </w:rPr>
        <w:t xml:space="preserve"> </w:t>
      </w:r>
      <w:r>
        <w:rPr>
          <w:sz w:val="26"/>
        </w:rPr>
        <w:t>Stories</w:t>
      </w:r>
    </w:p>
    <w:p>
      <w:pPr>
        <w:pStyle w:val="7"/>
        <w:numPr>
          <w:ilvl w:val="0"/>
          <w:numId w:val="1"/>
        </w:numPr>
        <w:tabs>
          <w:tab w:val="left" w:pos="961"/>
        </w:tabs>
        <w:spacing w:before="8" w:after="0" w:line="296" w:lineRule="exact"/>
        <w:ind w:left="960" w:right="0" w:hanging="361"/>
        <w:jc w:val="left"/>
        <w:rPr>
          <w:b/>
          <w:sz w:val="26"/>
        </w:rPr>
      </w:pPr>
      <w:r>
        <w:rPr>
          <w:b/>
          <w:sz w:val="26"/>
        </w:rPr>
        <w:t>PROJECT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PLANNING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&amp; SCHEDULING</w:t>
      </w:r>
    </w:p>
    <w:p>
      <w:pPr>
        <w:pStyle w:val="7"/>
        <w:numPr>
          <w:ilvl w:val="1"/>
          <w:numId w:val="1"/>
        </w:numPr>
        <w:tabs>
          <w:tab w:val="left" w:pos="1321"/>
        </w:tabs>
        <w:spacing w:before="0" w:after="0" w:line="295" w:lineRule="exact"/>
        <w:ind w:left="1321" w:right="0" w:hanging="361"/>
        <w:jc w:val="left"/>
        <w:rPr>
          <w:sz w:val="26"/>
        </w:rPr>
      </w:pPr>
      <w:r>
        <w:rPr>
          <w:sz w:val="26"/>
        </w:rPr>
        <w:t>Sprint</w:t>
      </w:r>
      <w:r>
        <w:rPr>
          <w:spacing w:val="-2"/>
          <w:sz w:val="26"/>
        </w:rPr>
        <w:t xml:space="preserve"> </w:t>
      </w:r>
      <w:r>
        <w:rPr>
          <w:sz w:val="26"/>
        </w:rPr>
        <w:t>Planning</w:t>
      </w:r>
      <w:r>
        <w:rPr>
          <w:spacing w:val="-2"/>
          <w:sz w:val="26"/>
        </w:rPr>
        <w:t xml:space="preserve"> </w:t>
      </w:r>
      <w:r>
        <w:rPr>
          <w:sz w:val="26"/>
        </w:rPr>
        <w:t>&amp;</w:t>
      </w:r>
      <w:r>
        <w:rPr>
          <w:spacing w:val="-6"/>
          <w:sz w:val="26"/>
        </w:rPr>
        <w:t xml:space="preserve"> </w:t>
      </w:r>
      <w:r>
        <w:rPr>
          <w:sz w:val="26"/>
        </w:rPr>
        <w:t>Estimation</w:t>
      </w:r>
    </w:p>
    <w:p>
      <w:pPr>
        <w:pStyle w:val="7"/>
        <w:numPr>
          <w:ilvl w:val="1"/>
          <w:numId w:val="1"/>
        </w:numPr>
        <w:tabs>
          <w:tab w:val="left" w:pos="1321"/>
        </w:tabs>
        <w:spacing w:before="0" w:after="0" w:line="298" w:lineRule="exact"/>
        <w:ind w:left="1321" w:right="0" w:hanging="361"/>
        <w:jc w:val="left"/>
        <w:rPr>
          <w:sz w:val="26"/>
        </w:rPr>
      </w:pPr>
      <w:r>
        <w:rPr>
          <w:sz w:val="26"/>
        </w:rPr>
        <w:t>Sprint</w:t>
      </w:r>
      <w:r>
        <w:rPr>
          <w:spacing w:val="-5"/>
          <w:sz w:val="26"/>
        </w:rPr>
        <w:t xml:space="preserve"> </w:t>
      </w:r>
      <w:r>
        <w:rPr>
          <w:sz w:val="26"/>
        </w:rPr>
        <w:t>Delivery</w:t>
      </w:r>
      <w:r>
        <w:rPr>
          <w:spacing w:val="1"/>
          <w:sz w:val="26"/>
        </w:rPr>
        <w:t xml:space="preserve"> </w:t>
      </w:r>
      <w:r>
        <w:rPr>
          <w:sz w:val="26"/>
        </w:rPr>
        <w:t>Schedule</w:t>
      </w:r>
    </w:p>
    <w:p>
      <w:pPr>
        <w:pStyle w:val="7"/>
        <w:numPr>
          <w:ilvl w:val="1"/>
          <w:numId w:val="1"/>
        </w:numPr>
        <w:tabs>
          <w:tab w:val="left" w:pos="1321"/>
        </w:tabs>
        <w:spacing w:before="4" w:after="0" w:line="240" w:lineRule="auto"/>
        <w:ind w:left="1321" w:right="0" w:hanging="361"/>
        <w:jc w:val="left"/>
        <w:rPr>
          <w:sz w:val="26"/>
        </w:rPr>
      </w:pPr>
      <w:r>
        <w:rPr>
          <w:sz w:val="26"/>
        </w:rPr>
        <w:t>Reports from</w:t>
      </w:r>
      <w:r>
        <w:rPr>
          <w:spacing w:val="-4"/>
          <w:sz w:val="26"/>
        </w:rPr>
        <w:t xml:space="preserve"> </w:t>
      </w:r>
      <w:r>
        <w:rPr>
          <w:sz w:val="26"/>
        </w:rPr>
        <w:t>JIRA</w:t>
      </w:r>
    </w:p>
    <w:p>
      <w:pPr>
        <w:pStyle w:val="7"/>
        <w:numPr>
          <w:ilvl w:val="0"/>
          <w:numId w:val="1"/>
        </w:numPr>
        <w:tabs>
          <w:tab w:val="left" w:pos="961"/>
        </w:tabs>
        <w:spacing w:before="3" w:after="0" w:line="240" w:lineRule="auto"/>
        <w:ind w:left="960" w:right="1343" w:hanging="360"/>
        <w:jc w:val="left"/>
        <w:rPr>
          <w:b/>
          <w:sz w:val="26"/>
        </w:rPr>
      </w:pPr>
      <w:r>
        <w:rPr>
          <w:b/>
          <w:sz w:val="26"/>
        </w:rPr>
        <w:t>CODING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&amp;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SOLUTIONING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(Explain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features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added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in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project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along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with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code)</w:t>
      </w:r>
    </w:p>
    <w:p>
      <w:pPr>
        <w:pStyle w:val="7"/>
        <w:numPr>
          <w:ilvl w:val="1"/>
          <w:numId w:val="1"/>
        </w:numPr>
        <w:tabs>
          <w:tab w:val="left" w:pos="1321"/>
        </w:tabs>
        <w:spacing w:before="0" w:after="0" w:line="292" w:lineRule="exact"/>
        <w:ind w:left="1321" w:right="0" w:hanging="361"/>
        <w:jc w:val="left"/>
        <w:rPr>
          <w:sz w:val="26"/>
        </w:rPr>
      </w:pPr>
      <w:r>
        <w:rPr>
          <w:sz w:val="26"/>
        </w:rPr>
        <w:t>Feature</w:t>
      </w:r>
      <w:r>
        <w:rPr>
          <w:spacing w:val="-1"/>
          <w:sz w:val="26"/>
        </w:rPr>
        <w:t xml:space="preserve"> </w:t>
      </w:r>
      <w:r>
        <w:rPr>
          <w:sz w:val="26"/>
        </w:rPr>
        <w:t>1</w:t>
      </w:r>
    </w:p>
    <w:p>
      <w:pPr>
        <w:pStyle w:val="7"/>
        <w:numPr>
          <w:ilvl w:val="1"/>
          <w:numId w:val="1"/>
        </w:numPr>
        <w:tabs>
          <w:tab w:val="left" w:pos="1321"/>
        </w:tabs>
        <w:spacing w:before="4" w:after="0" w:line="240" w:lineRule="auto"/>
        <w:ind w:left="1321" w:right="0" w:hanging="361"/>
        <w:jc w:val="left"/>
        <w:rPr>
          <w:sz w:val="26"/>
        </w:rPr>
      </w:pPr>
      <w:r>
        <w:rPr>
          <w:sz w:val="26"/>
        </w:rPr>
        <w:t>Feature</w:t>
      </w:r>
      <w:r>
        <w:rPr>
          <w:spacing w:val="-1"/>
          <w:sz w:val="26"/>
        </w:rPr>
        <w:t xml:space="preserve"> </w:t>
      </w:r>
      <w:r>
        <w:rPr>
          <w:sz w:val="26"/>
        </w:rPr>
        <w:t>2</w:t>
      </w:r>
    </w:p>
    <w:p>
      <w:pPr>
        <w:pStyle w:val="7"/>
        <w:numPr>
          <w:ilvl w:val="0"/>
          <w:numId w:val="1"/>
        </w:numPr>
        <w:tabs>
          <w:tab w:val="left" w:pos="961"/>
        </w:tabs>
        <w:spacing w:before="3" w:after="0" w:line="296" w:lineRule="exact"/>
        <w:ind w:left="960" w:right="0" w:hanging="361"/>
        <w:jc w:val="left"/>
        <w:rPr>
          <w:b/>
          <w:sz w:val="26"/>
        </w:rPr>
      </w:pPr>
      <w:r>
        <w:rPr>
          <w:b/>
          <w:sz w:val="26"/>
        </w:rPr>
        <w:t>TESTING</w:t>
      </w:r>
    </w:p>
    <w:p>
      <w:pPr>
        <w:pStyle w:val="7"/>
        <w:numPr>
          <w:ilvl w:val="1"/>
          <w:numId w:val="1"/>
        </w:numPr>
        <w:tabs>
          <w:tab w:val="left" w:pos="1321"/>
        </w:tabs>
        <w:spacing w:before="0" w:after="0" w:line="296" w:lineRule="exact"/>
        <w:ind w:left="1321" w:right="0" w:hanging="361"/>
        <w:jc w:val="left"/>
        <w:rPr>
          <w:sz w:val="26"/>
        </w:rPr>
      </w:pPr>
      <w:r>
        <w:rPr>
          <w:sz w:val="26"/>
        </w:rPr>
        <w:t>Test</w:t>
      </w:r>
      <w:r>
        <w:rPr>
          <w:spacing w:val="-1"/>
          <w:sz w:val="26"/>
        </w:rPr>
        <w:t xml:space="preserve"> </w:t>
      </w:r>
      <w:r>
        <w:rPr>
          <w:sz w:val="26"/>
        </w:rPr>
        <w:t>Cases</w:t>
      </w:r>
    </w:p>
    <w:p>
      <w:pPr>
        <w:pStyle w:val="7"/>
        <w:numPr>
          <w:ilvl w:val="0"/>
          <w:numId w:val="1"/>
        </w:numPr>
        <w:tabs>
          <w:tab w:val="left" w:pos="961"/>
        </w:tabs>
        <w:spacing w:before="8" w:after="0" w:line="296" w:lineRule="exact"/>
        <w:ind w:left="960" w:right="0" w:hanging="361"/>
        <w:jc w:val="left"/>
        <w:rPr>
          <w:b/>
          <w:sz w:val="26"/>
        </w:rPr>
      </w:pPr>
      <w:r>
        <w:rPr>
          <w:b/>
          <w:sz w:val="26"/>
        </w:rPr>
        <w:t>RESULTS</w:t>
      </w:r>
    </w:p>
    <w:p>
      <w:pPr>
        <w:pStyle w:val="7"/>
        <w:numPr>
          <w:ilvl w:val="1"/>
          <w:numId w:val="1"/>
        </w:numPr>
        <w:tabs>
          <w:tab w:val="left" w:pos="1321"/>
        </w:tabs>
        <w:spacing w:before="0" w:after="0" w:line="296" w:lineRule="exact"/>
        <w:ind w:left="1321" w:right="0" w:hanging="361"/>
        <w:jc w:val="left"/>
        <w:rPr>
          <w:sz w:val="26"/>
        </w:rPr>
      </w:pPr>
      <w:r>
        <w:rPr>
          <w:sz w:val="26"/>
        </w:rPr>
        <w:t>Performance</w:t>
      </w:r>
      <w:r>
        <w:rPr>
          <w:spacing w:val="-1"/>
          <w:sz w:val="26"/>
        </w:rPr>
        <w:t xml:space="preserve"> </w:t>
      </w:r>
      <w:r>
        <w:rPr>
          <w:sz w:val="26"/>
        </w:rPr>
        <w:t>Metrics</w:t>
      </w:r>
    </w:p>
    <w:p>
      <w:pPr>
        <w:pStyle w:val="7"/>
        <w:numPr>
          <w:ilvl w:val="0"/>
          <w:numId w:val="1"/>
        </w:numPr>
        <w:tabs>
          <w:tab w:val="left" w:pos="961"/>
        </w:tabs>
        <w:spacing w:before="4" w:after="0" w:line="298" w:lineRule="exact"/>
        <w:ind w:left="960" w:right="0" w:hanging="361"/>
        <w:jc w:val="left"/>
        <w:rPr>
          <w:b/>
          <w:sz w:val="26"/>
        </w:rPr>
      </w:pPr>
      <w:r>
        <w:rPr>
          <w:b/>
          <w:sz w:val="26"/>
        </w:rPr>
        <w:t>ADVANTAGES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&amp;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DISADVANTAGES</w:t>
      </w:r>
    </w:p>
    <w:p>
      <w:pPr>
        <w:pStyle w:val="7"/>
        <w:numPr>
          <w:ilvl w:val="0"/>
          <w:numId w:val="1"/>
        </w:numPr>
        <w:tabs>
          <w:tab w:val="left" w:pos="961"/>
        </w:tabs>
        <w:spacing w:before="0" w:after="0" w:line="298" w:lineRule="exact"/>
        <w:ind w:left="960" w:right="0" w:hanging="361"/>
        <w:jc w:val="left"/>
        <w:rPr>
          <w:b/>
          <w:sz w:val="26"/>
        </w:rPr>
      </w:pPr>
      <w:r>
        <w:rPr>
          <w:b/>
          <w:sz w:val="26"/>
        </w:rPr>
        <w:t>CONCLUSION</w:t>
      </w:r>
    </w:p>
    <w:p>
      <w:pPr>
        <w:pStyle w:val="7"/>
        <w:numPr>
          <w:ilvl w:val="0"/>
          <w:numId w:val="1"/>
        </w:numPr>
        <w:tabs>
          <w:tab w:val="left" w:pos="961"/>
        </w:tabs>
        <w:spacing w:before="3" w:after="0" w:line="298" w:lineRule="exact"/>
        <w:ind w:left="960" w:right="0" w:hanging="361"/>
        <w:jc w:val="left"/>
        <w:rPr>
          <w:b/>
          <w:sz w:val="26"/>
        </w:rPr>
      </w:pPr>
      <w:r>
        <w:rPr>
          <w:b/>
          <w:sz w:val="26"/>
        </w:rPr>
        <w:t>FUTURE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SCOPE</w:t>
      </w:r>
    </w:p>
    <w:p>
      <w:pPr>
        <w:pStyle w:val="7"/>
        <w:numPr>
          <w:ilvl w:val="0"/>
          <w:numId w:val="1"/>
        </w:numPr>
        <w:tabs>
          <w:tab w:val="left" w:pos="961"/>
        </w:tabs>
        <w:spacing w:before="0" w:after="0" w:line="295" w:lineRule="exact"/>
        <w:ind w:left="960" w:right="0" w:hanging="361"/>
        <w:jc w:val="left"/>
        <w:rPr>
          <w:b/>
          <w:sz w:val="26"/>
        </w:rPr>
      </w:pPr>
      <w:r>
        <w:rPr>
          <w:b/>
          <w:sz w:val="26"/>
        </w:rPr>
        <w:t>APPENDIX</w:t>
      </w:r>
    </w:p>
    <w:p>
      <w:pPr>
        <w:spacing w:before="0" w:line="296" w:lineRule="exact"/>
        <w:ind w:left="600" w:right="0" w:firstLine="0"/>
        <w:jc w:val="left"/>
        <w:rPr>
          <w:sz w:val="26"/>
        </w:rPr>
      </w:pPr>
      <w:r>
        <w:rPr>
          <w:sz w:val="26"/>
        </w:rPr>
        <w:t>Source</w:t>
      </w:r>
      <w:r>
        <w:rPr>
          <w:spacing w:val="-2"/>
          <w:sz w:val="26"/>
        </w:rPr>
        <w:t xml:space="preserve"> </w:t>
      </w:r>
      <w:r>
        <w:rPr>
          <w:sz w:val="26"/>
        </w:rPr>
        <w:t>Code</w:t>
      </w:r>
    </w:p>
    <w:p>
      <w:pPr>
        <w:spacing w:before="4"/>
        <w:ind w:left="600" w:right="0" w:firstLine="0"/>
        <w:jc w:val="left"/>
        <w:rPr>
          <w:sz w:val="26"/>
        </w:rPr>
      </w:pPr>
      <w:r>
        <w:rPr>
          <w:sz w:val="26"/>
        </w:rPr>
        <w:t>GitHub</w:t>
      </w:r>
      <w:r>
        <w:rPr>
          <w:spacing w:val="-2"/>
          <w:sz w:val="26"/>
        </w:rPr>
        <w:t xml:space="preserve"> </w:t>
      </w:r>
      <w:r>
        <w:rPr>
          <w:sz w:val="26"/>
        </w:rPr>
        <w:t>&amp;</w:t>
      </w:r>
      <w:r>
        <w:rPr>
          <w:spacing w:val="-5"/>
          <w:sz w:val="26"/>
        </w:rPr>
        <w:t xml:space="preserve"> </w:t>
      </w:r>
      <w:r>
        <w:rPr>
          <w:sz w:val="26"/>
        </w:rPr>
        <w:t>Project</w:t>
      </w:r>
      <w:r>
        <w:rPr>
          <w:spacing w:val="-1"/>
          <w:sz w:val="26"/>
        </w:rPr>
        <w:t xml:space="preserve"> </w:t>
      </w:r>
      <w:r>
        <w:rPr>
          <w:sz w:val="26"/>
        </w:rPr>
        <w:t>Demo</w:t>
      </w:r>
      <w:r>
        <w:rPr>
          <w:spacing w:val="4"/>
          <w:sz w:val="26"/>
        </w:rPr>
        <w:t xml:space="preserve"> </w:t>
      </w:r>
      <w:r>
        <w:rPr>
          <w:sz w:val="26"/>
        </w:rPr>
        <w:t>Link</w:t>
      </w:r>
    </w:p>
    <w:p>
      <w:pPr>
        <w:spacing w:after="0"/>
        <w:jc w:val="left"/>
        <w:rPr>
          <w:sz w:val="26"/>
        </w:rPr>
        <w:sectPr>
          <w:pgSz w:w="11910" w:h="16840"/>
          <w:pgMar w:top="1580" w:right="100" w:bottom="280" w:left="840" w:header="720" w:footer="720" w:gutter="0"/>
          <w:cols w:space="720" w:num="1"/>
        </w:sect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pStyle w:val="7"/>
        <w:numPr>
          <w:ilvl w:val="0"/>
          <w:numId w:val="2"/>
        </w:numPr>
        <w:tabs>
          <w:tab w:val="left" w:pos="884"/>
        </w:tabs>
        <w:spacing w:before="231" w:after="0" w:line="322" w:lineRule="exact"/>
        <w:ind w:left="883" w:right="0" w:hanging="284"/>
        <w:jc w:val="left"/>
        <w:rPr>
          <w:b/>
          <w:sz w:val="28"/>
        </w:rPr>
      </w:pPr>
      <w:r>
        <w:rPr>
          <w:b/>
          <w:sz w:val="28"/>
        </w:rPr>
        <w:t>INTRODUCTION</w:t>
      </w:r>
    </w:p>
    <w:p>
      <w:pPr>
        <w:pStyle w:val="7"/>
        <w:numPr>
          <w:ilvl w:val="1"/>
          <w:numId w:val="2"/>
        </w:numPr>
        <w:tabs>
          <w:tab w:val="left" w:pos="1024"/>
        </w:tabs>
        <w:spacing w:before="0" w:after="0" w:line="319" w:lineRule="exact"/>
        <w:ind w:left="1023" w:right="0" w:hanging="424"/>
        <w:jc w:val="left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OVERVIEW</w:t>
      </w:r>
    </w:p>
    <w:p>
      <w:pPr>
        <w:spacing w:before="0" w:line="240" w:lineRule="auto"/>
        <w:ind w:left="1023" w:right="1334" w:firstLine="264"/>
        <w:jc w:val="both"/>
        <w:rPr>
          <w:sz w:val="26"/>
        </w:rPr>
      </w:pPr>
      <w:r>
        <w:rPr>
          <w:color w:val="1F2023"/>
          <w:sz w:val="26"/>
        </w:rPr>
        <w:t>Inventory management helps companies identify which and how much stock to</w:t>
      </w:r>
      <w:r>
        <w:rPr>
          <w:color w:val="1F2023"/>
          <w:spacing w:val="1"/>
          <w:sz w:val="26"/>
        </w:rPr>
        <w:t xml:space="preserve"> </w:t>
      </w:r>
      <w:r>
        <w:rPr>
          <w:color w:val="1F2023"/>
          <w:sz w:val="26"/>
        </w:rPr>
        <w:t>order at what time. It tracks inventory from purchase to the sale of goods. The</w:t>
      </w:r>
      <w:r>
        <w:rPr>
          <w:color w:val="1F2023"/>
          <w:spacing w:val="1"/>
          <w:sz w:val="26"/>
        </w:rPr>
        <w:t xml:space="preserve"> </w:t>
      </w:r>
      <w:r>
        <w:rPr>
          <w:color w:val="1F2023"/>
          <w:sz w:val="26"/>
        </w:rPr>
        <w:t>practice identifies and responds to trends to ensure there's always enough stock to</w:t>
      </w:r>
      <w:r>
        <w:rPr>
          <w:color w:val="1F2023"/>
          <w:spacing w:val="1"/>
          <w:sz w:val="26"/>
        </w:rPr>
        <w:t xml:space="preserve"> </w:t>
      </w:r>
      <w:r>
        <w:rPr>
          <w:color w:val="1F2023"/>
          <w:sz w:val="26"/>
        </w:rPr>
        <w:t>fulfill customer</w:t>
      </w:r>
      <w:r>
        <w:rPr>
          <w:color w:val="1F2023"/>
          <w:spacing w:val="1"/>
          <w:sz w:val="26"/>
        </w:rPr>
        <w:t xml:space="preserve"> </w:t>
      </w:r>
      <w:r>
        <w:rPr>
          <w:color w:val="1F2023"/>
          <w:sz w:val="26"/>
        </w:rPr>
        <w:t>orders</w:t>
      </w:r>
      <w:r>
        <w:rPr>
          <w:color w:val="1F2023"/>
          <w:spacing w:val="1"/>
          <w:sz w:val="26"/>
        </w:rPr>
        <w:t xml:space="preserve"> </w:t>
      </w:r>
      <w:r>
        <w:rPr>
          <w:color w:val="1F2023"/>
          <w:sz w:val="26"/>
        </w:rPr>
        <w:t>and proper</w:t>
      </w:r>
      <w:r>
        <w:rPr>
          <w:color w:val="1F2023"/>
          <w:spacing w:val="1"/>
          <w:sz w:val="26"/>
        </w:rPr>
        <w:t xml:space="preserve"> </w:t>
      </w:r>
      <w:r>
        <w:rPr>
          <w:color w:val="1F2023"/>
          <w:sz w:val="26"/>
        </w:rPr>
        <w:t>warning</w:t>
      </w:r>
      <w:r>
        <w:rPr>
          <w:color w:val="1F2023"/>
          <w:spacing w:val="-3"/>
          <w:sz w:val="26"/>
        </w:rPr>
        <w:t xml:space="preserve"> </w:t>
      </w:r>
      <w:r>
        <w:rPr>
          <w:color w:val="1F2023"/>
          <w:sz w:val="26"/>
        </w:rPr>
        <w:t>of</w:t>
      </w:r>
      <w:r>
        <w:rPr>
          <w:color w:val="1F2023"/>
          <w:spacing w:val="1"/>
          <w:sz w:val="26"/>
        </w:rPr>
        <w:t xml:space="preserve"> </w:t>
      </w:r>
      <w:r>
        <w:rPr>
          <w:color w:val="1F2023"/>
          <w:sz w:val="26"/>
        </w:rPr>
        <w:t>a</w:t>
      </w:r>
      <w:r>
        <w:rPr>
          <w:color w:val="1F2023"/>
          <w:spacing w:val="2"/>
          <w:sz w:val="26"/>
        </w:rPr>
        <w:t xml:space="preserve"> </w:t>
      </w:r>
      <w:r>
        <w:rPr>
          <w:color w:val="1F2023"/>
          <w:sz w:val="26"/>
        </w:rPr>
        <w:t>shortage.</w:t>
      </w:r>
    </w:p>
    <w:p>
      <w:pPr>
        <w:spacing w:before="2" w:line="240" w:lineRule="auto"/>
        <w:rPr>
          <w:sz w:val="28"/>
        </w:rPr>
      </w:pPr>
    </w:p>
    <w:p>
      <w:pPr>
        <w:pStyle w:val="7"/>
        <w:numPr>
          <w:ilvl w:val="1"/>
          <w:numId w:val="2"/>
        </w:numPr>
        <w:tabs>
          <w:tab w:val="left" w:pos="1024"/>
        </w:tabs>
        <w:spacing w:before="0" w:after="0" w:line="319" w:lineRule="exact"/>
        <w:ind w:left="1023" w:right="0" w:hanging="424"/>
        <w:jc w:val="left"/>
        <w:rPr>
          <w:b/>
          <w:sz w:val="28"/>
        </w:rPr>
      </w:pPr>
      <w:r>
        <w:rPr>
          <w:b/>
          <w:sz w:val="28"/>
        </w:rPr>
        <w:t>PURPOSE</w:t>
      </w:r>
    </w:p>
    <w:p>
      <w:pPr>
        <w:spacing w:before="0" w:line="240" w:lineRule="auto"/>
        <w:ind w:left="1023" w:right="1865" w:firstLine="331"/>
        <w:jc w:val="left"/>
        <w:rPr>
          <w:sz w:val="26"/>
        </w:rPr>
      </w:pPr>
      <w:r>
        <w:rPr>
          <w:color w:val="1F2023"/>
          <w:sz w:val="26"/>
        </w:rPr>
        <w:t>Retail</w:t>
      </w:r>
      <w:r>
        <w:rPr>
          <w:color w:val="1F2023"/>
          <w:spacing w:val="-2"/>
          <w:sz w:val="26"/>
        </w:rPr>
        <w:t xml:space="preserve"> </w:t>
      </w:r>
      <w:r>
        <w:rPr>
          <w:color w:val="1F2023"/>
          <w:sz w:val="26"/>
        </w:rPr>
        <w:t>inventory management</w:t>
      </w:r>
      <w:r>
        <w:rPr>
          <w:color w:val="1F2023"/>
          <w:spacing w:val="-1"/>
          <w:sz w:val="26"/>
        </w:rPr>
        <w:t xml:space="preserve"> </w:t>
      </w:r>
      <w:r>
        <w:rPr>
          <w:color w:val="1F2023"/>
          <w:sz w:val="26"/>
        </w:rPr>
        <w:t>tools</w:t>
      </w:r>
      <w:r>
        <w:rPr>
          <w:color w:val="1F2023"/>
          <w:spacing w:val="-2"/>
          <w:sz w:val="26"/>
        </w:rPr>
        <w:t xml:space="preserve"> </w:t>
      </w:r>
      <w:r>
        <w:rPr>
          <w:color w:val="1F2023"/>
          <w:sz w:val="26"/>
        </w:rPr>
        <w:t>and</w:t>
      </w:r>
      <w:r>
        <w:rPr>
          <w:color w:val="1F2023"/>
          <w:spacing w:val="4"/>
          <w:sz w:val="26"/>
        </w:rPr>
        <w:t xml:space="preserve"> </w:t>
      </w:r>
      <w:r>
        <w:rPr>
          <w:color w:val="1F2023"/>
          <w:sz w:val="26"/>
        </w:rPr>
        <w:t>methods</w:t>
      </w:r>
      <w:r>
        <w:rPr>
          <w:color w:val="1F2023"/>
          <w:spacing w:val="3"/>
          <w:sz w:val="26"/>
        </w:rPr>
        <w:t xml:space="preserve"> </w:t>
      </w:r>
      <w:r>
        <w:rPr>
          <w:color w:val="1F2023"/>
          <w:sz w:val="26"/>
        </w:rPr>
        <w:t>give retailers</w:t>
      </w:r>
      <w:r>
        <w:rPr>
          <w:color w:val="1F2023"/>
          <w:spacing w:val="4"/>
          <w:sz w:val="26"/>
        </w:rPr>
        <w:t xml:space="preserve"> </w:t>
      </w:r>
      <w:r>
        <w:rPr>
          <w:color w:val="1F2023"/>
          <w:sz w:val="26"/>
        </w:rPr>
        <w:t>more</w:t>
      </w:r>
      <w:r>
        <w:rPr>
          <w:color w:val="1F2023"/>
          <w:spacing w:val="1"/>
          <w:sz w:val="26"/>
        </w:rPr>
        <w:t xml:space="preserve"> </w:t>
      </w:r>
      <w:r>
        <w:rPr>
          <w:color w:val="1F2023"/>
          <w:sz w:val="26"/>
        </w:rPr>
        <w:t>information with which to run their businesses, including: Product locations.</w:t>
      </w:r>
      <w:r>
        <w:rPr>
          <w:color w:val="1F2023"/>
          <w:spacing w:val="1"/>
          <w:sz w:val="26"/>
        </w:rPr>
        <w:t xml:space="preserve"> </w:t>
      </w:r>
      <w:r>
        <w:rPr>
          <w:color w:val="1F2023"/>
          <w:sz w:val="26"/>
        </w:rPr>
        <w:t>Quantities of each product type. Which stock sells well and which doesn't, by</w:t>
      </w:r>
      <w:r>
        <w:rPr>
          <w:color w:val="1F2023"/>
          <w:spacing w:val="-62"/>
          <w:sz w:val="26"/>
        </w:rPr>
        <w:t xml:space="preserve"> </w:t>
      </w:r>
      <w:r>
        <w:rPr>
          <w:color w:val="1F2023"/>
          <w:sz w:val="26"/>
        </w:rPr>
        <w:t>location</w:t>
      </w:r>
      <w:r>
        <w:rPr>
          <w:color w:val="1F2023"/>
          <w:spacing w:val="1"/>
          <w:sz w:val="26"/>
        </w:rPr>
        <w:t xml:space="preserve"> </w:t>
      </w:r>
      <w:r>
        <w:rPr>
          <w:color w:val="1F2023"/>
          <w:sz w:val="26"/>
        </w:rPr>
        <w:t>and</w:t>
      </w:r>
      <w:r>
        <w:rPr>
          <w:color w:val="1F2023"/>
          <w:spacing w:val="2"/>
          <w:sz w:val="26"/>
        </w:rPr>
        <w:t xml:space="preserve"> </w:t>
      </w:r>
      <w:r>
        <w:rPr>
          <w:color w:val="1F2023"/>
          <w:sz w:val="26"/>
        </w:rPr>
        <w:t>sales</w:t>
      </w:r>
      <w:r>
        <w:rPr>
          <w:color w:val="1F2023"/>
          <w:spacing w:val="1"/>
          <w:sz w:val="26"/>
        </w:rPr>
        <w:t xml:space="preserve"> </w:t>
      </w:r>
      <w:r>
        <w:rPr>
          <w:color w:val="1F2023"/>
          <w:sz w:val="26"/>
        </w:rPr>
        <w:t>channel.</w:t>
      </w:r>
    </w:p>
    <w:p>
      <w:pPr>
        <w:spacing w:before="0" w:line="240" w:lineRule="auto"/>
        <w:rPr>
          <w:sz w:val="28"/>
        </w:rPr>
      </w:pPr>
    </w:p>
    <w:p>
      <w:pPr>
        <w:spacing w:before="0" w:line="240" w:lineRule="auto"/>
        <w:rPr>
          <w:sz w:val="28"/>
        </w:rPr>
      </w:pPr>
    </w:p>
    <w:p>
      <w:pPr>
        <w:pStyle w:val="7"/>
        <w:numPr>
          <w:ilvl w:val="0"/>
          <w:numId w:val="2"/>
        </w:numPr>
        <w:tabs>
          <w:tab w:val="left" w:pos="884"/>
        </w:tabs>
        <w:spacing w:before="242" w:after="0" w:line="240" w:lineRule="auto"/>
        <w:ind w:left="883" w:right="0" w:hanging="284"/>
        <w:jc w:val="left"/>
        <w:rPr>
          <w:b/>
          <w:sz w:val="28"/>
        </w:rPr>
      </w:pPr>
      <w:r>
        <w:rPr>
          <w:b/>
          <w:sz w:val="28"/>
        </w:rPr>
        <w:t>LITERATURE</w:t>
      </w:r>
    </w:p>
    <w:p>
      <w:pPr>
        <w:pStyle w:val="7"/>
        <w:numPr>
          <w:ilvl w:val="1"/>
          <w:numId w:val="2"/>
        </w:numPr>
        <w:tabs>
          <w:tab w:val="left" w:pos="1023"/>
        </w:tabs>
        <w:spacing w:before="182" w:after="0" w:line="240" w:lineRule="auto"/>
        <w:ind w:left="1022" w:right="0" w:hanging="423"/>
        <w:jc w:val="left"/>
        <w:rPr>
          <w:b/>
          <w:sz w:val="28"/>
        </w:rPr>
      </w:pPr>
      <w:r>
        <w:rPr>
          <w:b/>
          <w:sz w:val="28"/>
        </w:rPr>
        <w:t>EXISTING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PROBLEMS</w:t>
      </w:r>
    </w:p>
    <w:p>
      <w:pPr>
        <w:pStyle w:val="7"/>
        <w:numPr>
          <w:ilvl w:val="2"/>
          <w:numId w:val="2"/>
        </w:numPr>
        <w:tabs>
          <w:tab w:val="left" w:pos="1320"/>
          <w:tab w:val="left" w:pos="1321"/>
        </w:tabs>
        <w:spacing w:before="177" w:after="0" w:line="240" w:lineRule="auto"/>
        <w:ind w:left="1321" w:right="0" w:hanging="361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26"/>
        </w:rPr>
        <w:t>Lack</w:t>
      </w:r>
      <w:r>
        <w:rPr>
          <w:color w:val="1F2023"/>
          <w:spacing w:val="-7"/>
          <w:sz w:val="26"/>
        </w:rPr>
        <w:t xml:space="preserve"> </w:t>
      </w:r>
      <w:r>
        <w:rPr>
          <w:color w:val="1F2023"/>
          <w:sz w:val="26"/>
        </w:rPr>
        <w:t>of Inventory</w:t>
      </w:r>
      <w:r>
        <w:rPr>
          <w:color w:val="1F2023"/>
          <w:spacing w:val="-1"/>
          <w:sz w:val="26"/>
        </w:rPr>
        <w:t xml:space="preserve"> </w:t>
      </w:r>
      <w:r>
        <w:rPr>
          <w:color w:val="1F2023"/>
          <w:sz w:val="26"/>
        </w:rPr>
        <w:t>Visibility.</w:t>
      </w:r>
    </w:p>
    <w:p>
      <w:pPr>
        <w:pStyle w:val="7"/>
        <w:numPr>
          <w:ilvl w:val="2"/>
          <w:numId w:val="2"/>
        </w:numPr>
        <w:tabs>
          <w:tab w:val="left" w:pos="1320"/>
          <w:tab w:val="left" w:pos="1321"/>
        </w:tabs>
        <w:spacing w:before="61" w:after="0" w:line="240" w:lineRule="auto"/>
        <w:ind w:left="1321" w:right="0" w:hanging="361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26"/>
        </w:rPr>
        <w:t>Inefficient</w:t>
      </w:r>
      <w:r>
        <w:rPr>
          <w:color w:val="1F2023"/>
          <w:spacing w:val="-3"/>
          <w:sz w:val="26"/>
        </w:rPr>
        <w:t xml:space="preserve"> </w:t>
      </w:r>
      <w:r>
        <w:rPr>
          <w:color w:val="1F2023"/>
          <w:sz w:val="26"/>
        </w:rPr>
        <w:t>Inventory</w:t>
      </w:r>
      <w:r>
        <w:rPr>
          <w:color w:val="1F2023"/>
          <w:spacing w:val="-2"/>
          <w:sz w:val="26"/>
        </w:rPr>
        <w:t xml:space="preserve"> </w:t>
      </w:r>
      <w:r>
        <w:rPr>
          <w:color w:val="1F2023"/>
          <w:sz w:val="26"/>
        </w:rPr>
        <w:t>Management</w:t>
      </w:r>
      <w:r>
        <w:rPr>
          <w:color w:val="1F2023"/>
          <w:spacing w:val="-2"/>
          <w:sz w:val="26"/>
        </w:rPr>
        <w:t xml:space="preserve"> </w:t>
      </w:r>
      <w:r>
        <w:rPr>
          <w:color w:val="1F2023"/>
          <w:sz w:val="26"/>
        </w:rPr>
        <w:t>Process</w:t>
      </w:r>
      <w:r>
        <w:rPr>
          <w:color w:val="1F2023"/>
          <w:spacing w:val="-2"/>
          <w:sz w:val="26"/>
        </w:rPr>
        <w:t xml:space="preserve"> </w:t>
      </w:r>
      <w:r>
        <w:rPr>
          <w:color w:val="1F2023"/>
          <w:sz w:val="26"/>
        </w:rPr>
        <w:t>or</w:t>
      </w:r>
      <w:r>
        <w:rPr>
          <w:color w:val="1F2023"/>
          <w:spacing w:val="-2"/>
          <w:sz w:val="26"/>
        </w:rPr>
        <w:t xml:space="preserve"> </w:t>
      </w:r>
      <w:r>
        <w:rPr>
          <w:color w:val="1F2023"/>
          <w:sz w:val="26"/>
        </w:rPr>
        <w:t>Software.</w:t>
      </w:r>
    </w:p>
    <w:p>
      <w:pPr>
        <w:pStyle w:val="7"/>
        <w:numPr>
          <w:ilvl w:val="2"/>
          <w:numId w:val="2"/>
        </w:numPr>
        <w:tabs>
          <w:tab w:val="left" w:pos="1320"/>
          <w:tab w:val="left" w:pos="1321"/>
        </w:tabs>
        <w:spacing w:before="61" w:after="0" w:line="240" w:lineRule="auto"/>
        <w:ind w:left="1321" w:right="0" w:hanging="361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26"/>
        </w:rPr>
        <w:t>Tracking</w:t>
      </w:r>
      <w:r>
        <w:rPr>
          <w:color w:val="1F2023"/>
          <w:spacing w:val="-6"/>
          <w:sz w:val="26"/>
        </w:rPr>
        <w:t xml:space="preserve"> </w:t>
      </w:r>
      <w:r>
        <w:rPr>
          <w:color w:val="1F2023"/>
          <w:sz w:val="26"/>
        </w:rPr>
        <w:t>Obsolete Material.</w:t>
      </w:r>
    </w:p>
    <w:p>
      <w:pPr>
        <w:pStyle w:val="7"/>
        <w:numPr>
          <w:ilvl w:val="2"/>
          <w:numId w:val="2"/>
        </w:numPr>
        <w:tabs>
          <w:tab w:val="left" w:pos="1320"/>
          <w:tab w:val="left" w:pos="1321"/>
        </w:tabs>
        <w:spacing w:before="56" w:after="0" w:line="240" w:lineRule="auto"/>
        <w:ind w:left="1321" w:right="0" w:hanging="361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26"/>
        </w:rPr>
        <w:t>Identifying</w:t>
      </w:r>
      <w:r>
        <w:rPr>
          <w:color w:val="1F2023"/>
          <w:spacing w:val="-7"/>
          <w:sz w:val="26"/>
        </w:rPr>
        <w:t xml:space="preserve"> </w:t>
      </w:r>
      <w:r>
        <w:rPr>
          <w:color w:val="1F2023"/>
          <w:sz w:val="26"/>
        </w:rPr>
        <w:t>Incorrectly</w:t>
      </w:r>
      <w:r>
        <w:rPr>
          <w:color w:val="1F2023"/>
          <w:spacing w:val="-1"/>
          <w:sz w:val="26"/>
        </w:rPr>
        <w:t xml:space="preserve"> </w:t>
      </w:r>
      <w:r>
        <w:rPr>
          <w:color w:val="1F2023"/>
          <w:sz w:val="26"/>
        </w:rPr>
        <w:t>Located</w:t>
      </w:r>
      <w:r>
        <w:rPr>
          <w:color w:val="1F2023"/>
          <w:spacing w:val="-1"/>
          <w:sz w:val="26"/>
        </w:rPr>
        <w:t xml:space="preserve"> </w:t>
      </w:r>
      <w:r>
        <w:rPr>
          <w:color w:val="1F2023"/>
          <w:sz w:val="26"/>
        </w:rPr>
        <w:t>Materials.</w:t>
      </w:r>
    </w:p>
    <w:p>
      <w:pPr>
        <w:pStyle w:val="7"/>
        <w:numPr>
          <w:ilvl w:val="2"/>
          <w:numId w:val="2"/>
        </w:numPr>
        <w:tabs>
          <w:tab w:val="left" w:pos="1320"/>
          <w:tab w:val="left" w:pos="1321"/>
        </w:tabs>
        <w:spacing w:before="61" w:after="0" w:line="240" w:lineRule="auto"/>
        <w:ind w:left="1321" w:right="0" w:hanging="361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26"/>
        </w:rPr>
        <w:t>Keeping</w:t>
      </w:r>
      <w:r>
        <w:rPr>
          <w:color w:val="1F2023"/>
          <w:spacing w:val="-6"/>
          <w:sz w:val="26"/>
        </w:rPr>
        <w:t xml:space="preserve"> </w:t>
      </w:r>
      <w:r>
        <w:rPr>
          <w:color w:val="1F2023"/>
          <w:sz w:val="26"/>
        </w:rPr>
        <w:t>up</w:t>
      </w:r>
      <w:r>
        <w:rPr>
          <w:color w:val="1F2023"/>
          <w:spacing w:val="-1"/>
          <w:sz w:val="26"/>
        </w:rPr>
        <w:t xml:space="preserve"> </w:t>
      </w:r>
      <w:r>
        <w:rPr>
          <w:color w:val="1F2023"/>
          <w:sz w:val="26"/>
        </w:rPr>
        <w:t>with</w:t>
      </w:r>
      <w:r>
        <w:rPr>
          <w:color w:val="1F2023"/>
          <w:spacing w:val="-2"/>
          <w:sz w:val="26"/>
        </w:rPr>
        <w:t xml:space="preserve"> </w:t>
      </w:r>
      <w:r>
        <w:rPr>
          <w:color w:val="1F2023"/>
          <w:sz w:val="26"/>
        </w:rPr>
        <w:t>Overstocks.</w:t>
      </w:r>
    </w:p>
    <w:p>
      <w:pPr>
        <w:pStyle w:val="7"/>
        <w:numPr>
          <w:ilvl w:val="2"/>
          <w:numId w:val="2"/>
        </w:numPr>
        <w:tabs>
          <w:tab w:val="left" w:pos="1320"/>
          <w:tab w:val="left" w:pos="1321"/>
        </w:tabs>
        <w:spacing w:before="61" w:after="0" w:line="240" w:lineRule="auto"/>
        <w:ind w:left="1321" w:right="0" w:hanging="361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26"/>
        </w:rPr>
        <w:t>Managing</w:t>
      </w:r>
      <w:r>
        <w:rPr>
          <w:color w:val="1F2023"/>
          <w:spacing w:val="-6"/>
          <w:sz w:val="26"/>
        </w:rPr>
        <w:t xml:space="preserve"> </w:t>
      </w:r>
      <w:r>
        <w:rPr>
          <w:color w:val="1F2023"/>
          <w:sz w:val="26"/>
        </w:rPr>
        <w:t>Inventory</w:t>
      </w:r>
      <w:r>
        <w:rPr>
          <w:color w:val="1F2023"/>
          <w:spacing w:val="-1"/>
          <w:sz w:val="26"/>
        </w:rPr>
        <w:t xml:space="preserve"> </w:t>
      </w:r>
      <w:r>
        <w:rPr>
          <w:color w:val="1F2023"/>
          <w:sz w:val="26"/>
        </w:rPr>
        <w:t>Waste &amp;</w:t>
      </w:r>
      <w:r>
        <w:rPr>
          <w:color w:val="1F2023"/>
          <w:spacing w:val="-6"/>
          <w:sz w:val="26"/>
        </w:rPr>
        <w:t xml:space="preserve"> </w:t>
      </w:r>
      <w:r>
        <w:rPr>
          <w:color w:val="1F2023"/>
          <w:sz w:val="26"/>
        </w:rPr>
        <w:t>Defects.</w:t>
      </w:r>
    </w:p>
    <w:p>
      <w:pPr>
        <w:pStyle w:val="7"/>
        <w:numPr>
          <w:ilvl w:val="2"/>
          <w:numId w:val="2"/>
        </w:numPr>
        <w:tabs>
          <w:tab w:val="left" w:pos="1320"/>
          <w:tab w:val="left" w:pos="1321"/>
        </w:tabs>
        <w:spacing w:before="62" w:after="0" w:line="240" w:lineRule="auto"/>
        <w:ind w:left="1321" w:right="0" w:hanging="361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26"/>
        </w:rPr>
        <w:t>Lack</w:t>
      </w:r>
      <w:r>
        <w:rPr>
          <w:color w:val="1F2023"/>
          <w:spacing w:val="-8"/>
          <w:sz w:val="26"/>
        </w:rPr>
        <w:t xml:space="preserve"> </w:t>
      </w:r>
      <w:r>
        <w:rPr>
          <w:color w:val="1F2023"/>
          <w:sz w:val="26"/>
        </w:rPr>
        <w:t>of</w:t>
      </w:r>
      <w:r>
        <w:rPr>
          <w:color w:val="1F2023"/>
          <w:spacing w:val="-1"/>
          <w:sz w:val="26"/>
        </w:rPr>
        <w:t xml:space="preserve"> </w:t>
      </w:r>
      <w:r>
        <w:rPr>
          <w:color w:val="1F2023"/>
          <w:sz w:val="26"/>
        </w:rPr>
        <w:t>Centralized</w:t>
      </w:r>
      <w:r>
        <w:rPr>
          <w:color w:val="1F2023"/>
          <w:spacing w:val="3"/>
          <w:sz w:val="26"/>
        </w:rPr>
        <w:t xml:space="preserve"> </w:t>
      </w:r>
      <w:r>
        <w:rPr>
          <w:color w:val="1F2023"/>
          <w:sz w:val="26"/>
        </w:rPr>
        <w:t>Inventory</w:t>
      </w:r>
      <w:r>
        <w:rPr>
          <w:color w:val="1F2023"/>
          <w:spacing w:val="-1"/>
          <w:sz w:val="26"/>
        </w:rPr>
        <w:t xml:space="preserve"> </w:t>
      </w:r>
      <w:r>
        <w:rPr>
          <w:color w:val="1F2023"/>
          <w:sz w:val="26"/>
        </w:rPr>
        <w:t>Hub.</w:t>
      </w:r>
    </w:p>
    <w:p>
      <w:pPr>
        <w:pStyle w:val="7"/>
        <w:numPr>
          <w:ilvl w:val="2"/>
          <w:numId w:val="2"/>
        </w:numPr>
        <w:tabs>
          <w:tab w:val="left" w:pos="1320"/>
          <w:tab w:val="left" w:pos="1321"/>
        </w:tabs>
        <w:spacing w:before="61" w:after="0" w:line="240" w:lineRule="auto"/>
        <w:ind w:left="1321" w:right="0" w:hanging="361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26"/>
        </w:rPr>
        <w:t>Changing</w:t>
      </w:r>
      <w:r>
        <w:rPr>
          <w:color w:val="1F2023"/>
          <w:spacing w:val="-6"/>
          <w:sz w:val="26"/>
        </w:rPr>
        <w:t xml:space="preserve"> </w:t>
      </w:r>
      <w:r>
        <w:rPr>
          <w:color w:val="1F2023"/>
          <w:sz w:val="26"/>
        </w:rPr>
        <w:t>Demand</w:t>
      </w:r>
    </w:p>
    <w:p>
      <w:pPr>
        <w:spacing w:before="0" w:line="240" w:lineRule="auto"/>
        <w:rPr>
          <w:sz w:val="28"/>
        </w:rPr>
      </w:pPr>
    </w:p>
    <w:p>
      <w:pPr>
        <w:spacing w:before="0" w:line="240" w:lineRule="auto"/>
        <w:rPr>
          <w:sz w:val="22"/>
        </w:rPr>
      </w:pPr>
    </w:p>
    <w:p>
      <w:pPr>
        <w:pStyle w:val="7"/>
        <w:numPr>
          <w:ilvl w:val="1"/>
          <w:numId w:val="2"/>
        </w:numPr>
        <w:tabs>
          <w:tab w:val="left" w:pos="1023"/>
        </w:tabs>
        <w:spacing w:before="0" w:after="0" w:line="240" w:lineRule="auto"/>
        <w:ind w:left="1022" w:right="0" w:hanging="423"/>
        <w:jc w:val="left"/>
        <w:rPr>
          <w:b/>
          <w:sz w:val="28"/>
        </w:rPr>
      </w:pPr>
      <w:r>
        <w:rPr>
          <w:b/>
          <w:sz w:val="28"/>
        </w:rPr>
        <w:t>REFERENCES</w:t>
      </w:r>
    </w:p>
    <w:p>
      <w:pPr>
        <w:pStyle w:val="7"/>
        <w:numPr>
          <w:ilvl w:val="2"/>
          <w:numId w:val="2"/>
        </w:numPr>
        <w:tabs>
          <w:tab w:val="left" w:pos="1320"/>
          <w:tab w:val="left" w:pos="1321"/>
        </w:tabs>
        <w:spacing w:before="177" w:after="0" w:line="240" w:lineRule="auto"/>
        <w:ind w:left="1321" w:right="0" w:hanging="361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26"/>
        </w:rPr>
        <w:t>Digital</w:t>
      </w:r>
      <w:r>
        <w:rPr>
          <w:color w:val="1F2023"/>
          <w:spacing w:val="-3"/>
          <w:sz w:val="26"/>
        </w:rPr>
        <w:t xml:space="preserve"> </w:t>
      </w:r>
      <w:r>
        <w:rPr>
          <w:color w:val="1F2023"/>
          <w:sz w:val="26"/>
        </w:rPr>
        <w:t>Reference</w:t>
      </w:r>
      <w:r>
        <w:rPr>
          <w:color w:val="1F2023"/>
          <w:spacing w:val="-1"/>
          <w:sz w:val="26"/>
        </w:rPr>
        <w:t xml:space="preserve"> </w:t>
      </w:r>
      <w:r>
        <w:rPr>
          <w:color w:val="1F2023"/>
          <w:sz w:val="26"/>
        </w:rPr>
        <w:t>by</w:t>
      </w:r>
      <w:r>
        <w:rPr>
          <w:color w:val="1F2023"/>
          <w:spacing w:val="-2"/>
          <w:sz w:val="26"/>
        </w:rPr>
        <w:t xml:space="preserve"> </w:t>
      </w:r>
      <w:r>
        <w:rPr>
          <w:color w:val="1F2023"/>
          <w:sz w:val="26"/>
        </w:rPr>
        <w:t>tranquilbs</w:t>
      </w:r>
      <w:r>
        <w:rPr>
          <w:color w:val="1F2023"/>
          <w:spacing w:val="-2"/>
          <w:sz w:val="26"/>
        </w:rPr>
        <w:t xml:space="preserve"> </w:t>
      </w:r>
      <w:r>
        <w:rPr>
          <w:color w:val="1F2023"/>
          <w:sz w:val="26"/>
        </w:rPr>
        <w:t>website</w:t>
      </w:r>
    </w:p>
    <w:p>
      <w:pPr>
        <w:pStyle w:val="7"/>
        <w:numPr>
          <w:ilvl w:val="2"/>
          <w:numId w:val="2"/>
        </w:numPr>
        <w:tabs>
          <w:tab w:val="left" w:pos="1320"/>
          <w:tab w:val="left" w:pos="1321"/>
        </w:tabs>
        <w:spacing w:before="61" w:after="0" w:line="240" w:lineRule="auto"/>
        <w:ind w:left="1321" w:right="0" w:hanging="361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26"/>
        </w:rPr>
        <w:t>Reference from</w:t>
      </w:r>
      <w:r>
        <w:rPr>
          <w:color w:val="1F2023"/>
          <w:spacing w:val="-5"/>
          <w:sz w:val="26"/>
        </w:rPr>
        <w:t xml:space="preserve"> </w:t>
      </w:r>
      <w:r>
        <w:rPr>
          <w:color w:val="1F2023"/>
          <w:sz w:val="26"/>
        </w:rPr>
        <w:t>tranquil</w:t>
      </w:r>
      <w:r>
        <w:rPr>
          <w:color w:val="1F2023"/>
          <w:spacing w:val="-1"/>
          <w:sz w:val="26"/>
        </w:rPr>
        <w:t xml:space="preserve"> </w:t>
      </w:r>
      <w:r>
        <w:rPr>
          <w:color w:val="1F2023"/>
          <w:sz w:val="26"/>
        </w:rPr>
        <w:t>content writer.</w:t>
      </w:r>
    </w:p>
    <w:p>
      <w:pPr>
        <w:pStyle w:val="7"/>
        <w:numPr>
          <w:ilvl w:val="2"/>
          <w:numId w:val="2"/>
        </w:numPr>
        <w:tabs>
          <w:tab w:val="left" w:pos="1320"/>
          <w:tab w:val="left" w:pos="1321"/>
        </w:tabs>
        <w:spacing w:before="56" w:after="0" w:line="240" w:lineRule="auto"/>
        <w:ind w:left="1321" w:right="0" w:hanging="361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26"/>
        </w:rPr>
        <w:t>Reference</w:t>
      </w:r>
      <w:r>
        <w:rPr>
          <w:color w:val="1F2023"/>
          <w:spacing w:val="-2"/>
          <w:sz w:val="26"/>
        </w:rPr>
        <w:t xml:space="preserve"> </w:t>
      </w:r>
      <w:r>
        <w:rPr>
          <w:color w:val="1F2023"/>
          <w:sz w:val="26"/>
        </w:rPr>
        <w:t>by</w:t>
      </w:r>
      <w:r>
        <w:rPr>
          <w:color w:val="1F2023"/>
          <w:spacing w:val="-2"/>
          <w:sz w:val="26"/>
        </w:rPr>
        <w:t xml:space="preserve"> </w:t>
      </w:r>
      <w:r>
        <w:fldChar w:fldCharType="begin"/>
      </w:r>
      <w:r>
        <w:instrText xml:space="preserve"> HYPERLINK "http://www.tranquilbs.com/inventory-management-problems/" \h </w:instrText>
      </w:r>
      <w:r>
        <w:fldChar w:fldCharType="separate"/>
      </w:r>
      <w:r>
        <w:rPr>
          <w:color w:val="1F2023"/>
          <w:sz w:val="26"/>
        </w:rPr>
        <w:t>https://www.tranquilbs.</w:t>
      </w:r>
      <w:r>
        <w:rPr>
          <w:color w:val="1F2023"/>
          <w:sz w:val="26"/>
        </w:rPr>
        <w:fldChar w:fldCharType="end"/>
      </w:r>
      <w:r>
        <w:rPr>
          <w:color w:val="1F2023"/>
          <w:sz w:val="26"/>
        </w:rPr>
        <w:t>com/inve</w:t>
      </w:r>
      <w:r>
        <w:fldChar w:fldCharType="begin"/>
      </w:r>
      <w:r>
        <w:instrText xml:space="preserve"> HYPERLINK "http://www.tranquilbs.com/inventory-management-problems/" \h </w:instrText>
      </w:r>
      <w:r>
        <w:fldChar w:fldCharType="separate"/>
      </w:r>
      <w:r>
        <w:rPr>
          <w:color w:val="1F2023"/>
          <w:sz w:val="26"/>
        </w:rPr>
        <w:t>ntory-management-problems/</w:t>
      </w:r>
      <w:r>
        <w:rPr>
          <w:color w:val="1F2023"/>
          <w:sz w:val="26"/>
        </w:rPr>
        <w:fldChar w:fldCharType="end"/>
      </w:r>
    </w:p>
    <w:p>
      <w:pPr>
        <w:spacing w:before="5" w:line="240" w:lineRule="auto"/>
        <w:rPr>
          <w:sz w:val="35"/>
        </w:rPr>
      </w:pPr>
    </w:p>
    <w:p>
      <w:pPr>
        <w:pStyle w:val="7"/>
        <w:numPr>
          <w:ilvl w:val="1"/>
          <w:numId w:val="2"/>
        </w:numPr>
        <w:tabs>
          <w:tab w:val="left" w:pos="1023"/>
        </w:tabs>
        <w:spacing w:before="0" w:after="0" w:line="240" w:lineRule="auto"/>
        <w:ind w:left="1022" w:right="0" w:hanging="423"/>
        <w:jc w:val="left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STATEMENT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DEFINITION</w:t>
      </w:r>
    </w:p>
    <w:p>
      <w:pPr>
        <w:spacing w:before="177" w:line="259" w:lineRule="auto"/>
        <w:ind w:left="600" w:right="1390" w:firstLine="533"/>
        <w:jc w:val="left"/>
        <w:rPr>
          <w:sz w:val="26"/>
        </w:rPr>
      </w:pP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color w:val="1F2023"/>
          <w:sz w:val="26"/>
        </w:rPr>
        <w:t>inventory systems,</w:t>
      </w:r>
      <w:r>
        <w:rPr>
          <w:color w:val="1F2023"/>
          <w:spacing w:val="3"/>
          <w:sz w:val="26"/>
        </w:rPr>
        <w:t xml:space="preserve"> </w:t>
      </w:r>
      <w:r>
        <w:rPr>
          <w:color w:val="1F2023"/>
          <w:sz w:val="26"/>
        </w:rPr>
        <w:t>demand is</w:t>
      </w:r>
      <w:r>
        <w:rPr>
          <w:color w:val="1F2023"/>
          <w:spacing w:val="-1"/>
          <w:sz w:val="26"/>
        </w:rPr>
        <w:t xml:space="preserve"> </w:t>
      </w:r>
      <w:r>
        <w:rPr>
          <w:color w:val="1F2023"/>
          <w:sz w:val="26"/>
        </w:rPr>
        <w:t>usually</w:t>
      </w:r>
      <w:r>
        <w:rPr>
          <w:color w:val="1F2023"/>
          <w:spacing w:val="-1"/>
          <w:sz w:val="26"/>
        </w:rPr>
        <w:t xml:space="preserve"> </w:t>
      </w:r>
      <w:r>
        <w:rPr>
          <w:color w:val="1F2023"/>
          <w:sz w:val="26"/>
        </w:rPr>
        <w:t>uncertain,</w:t>
      </w:r>
      <w:r>
        <w:rPr>
          <w:color w:val="1F2023"/>
          <w:spacing w:val="2"/>
          <w:sz w:val="26"/>
        </w:rPr>
        <w:t xml:space="preserve"> </w:t>
      </w:r>
      <w:r>
        <w:rPr>
          <w:color w:val="1F2023"/>
          <w:sz w:val="26"/>
        </w:rPr>
        <w:t>and the</w:t>
      </w:r>
      <w:r>
        <w:rPr>
          <w:color w:val="1F2023"/>
          <w:spacing w:val="-1"/>
          <w:sz w:val="26"/>
        </w:rPr>
        <w:t xml:space="preserve"> </w:t>
      </w:r>
      <w:r>
        <w:rPr>
          <w:color w:val="1F2023"/>
          <w:sz w:val="26"/>
        </w:rPr>
        <w:t>lead-time</w:t>
      </w:r>
      <w:r>
        <w:rPr>
          <w:color w:val="1F2023"/>
          <w:spacing w:val="-1"/>
          <w:sz w:val="26"/>
        </w:rPr>
        <w:t xml:space="preserve"> </w:t>
      </w:r>
      <w:r>
        <w:rPr>
          <w:color w:val="1F2023"/>
          <w:sz w:val="26"/>
        </w:rPr>
        <w:t>can also</w:t>
      </w:r>
      <w:r>
        <w:rPr>
          <w:color w:val="1F2023"/>
          <w:spacing w:val="1"/>
          <w:sz w:val="26"/>
        </w:rPr>
        <w:t xml:space="preserve"> </w:t>
      </w:r>
      <w:r>
        <w:rPr>
          <w:color w:val="1F2023"/>
          <w:sz w:val="26"/>
        </w:rPr>
        <w:t>vary. To</w:t>
      </w:r>
      <w:r>
        <w:rPr>
          <w:color w:val="1F2023"/>
          <w:spacing w:val="-3"/>
          <w:sz w:val="26"/>
        </w:rPr>
        <w:t xml:space="preserve"> </w:t>
      </w:r>
      <w:r>
        <w:rPr>
          <w:color w:val="1F2023"/>
          <w:sz w:val="26"/>
        </w:rPr>
        <w:t>avoid</w:t>
      </w:r>
      <w:r>
        <w:rPr>
          <w:color w:val="1F2023"/>
          <w:spacing w:val="-2"/>
          <w:sz w:val="26"/>
        </w:rPr>
        <w:t xml:space="preserve"> </w:t>
      </w:r>
      <w:r>
        <w:rPr>
          <w:color w:val="1F2023"/>
          <w:sz w:val="26"/>
        </w:rPr>
        <w:t>shortages,</w:t>
      </w:r>
      <w:r>
        <w:rPr>
          <w:color w:val="1F2023"/>
          <w:spacing w:val="5"/>
          <w:sz w:val="26"/>
        </w:rPr>
        <w:t xml:space="preserve"> </w:t>
      </w:r>
      <w:r>
        <w:rPr>
          <w:color w:val="1F2023"/>
          <w:sz w:val="26"/>
        </w:rPr>
        <w:t>managers</w:t>
      </w:r>
      <w:r>
        <w:rPr>
          <w:color w:val="1F2023"/>
          <w:spacing w:val="-2"/>
          <w:sz w:val="26"/>
        </w:rPr>
        <w:t xml:space="preserve"> </w:t>
      </w:r>
      <w:r>
        <w:rPr>
          <w:color w:val="1F2023"/>
          <w:sz w:val="26"/>
        </w:rPr>
        <w:t>often</w:t>
      </w:r>
      <w:r>
        <w:rPr>
          <w:color w:val="1F2023"/>
          <w:spacing w:val="-2"/>
          <w:sz w:val="26"/>
        </w:rPr>
        <w:t xml:space="preserve"> </w:t>
      </w:r>
      <w:r>
        <w:rPr>
          <w:color w:val="1F2023"/>
          <w:sz w:val="26"/>
        </w:rPr>
        <w:t>maintain</w:t>
      </w:r>
      <w:r>
        <w:rPr>
          <w:color w:val="1F2023"/>
          <w:spacing w:val="-2"/>
          <w:sz w:val="26"/>
        </w:rPr>
        <w:t xml:space="preserve"> </w:t>
      </w:r>
      <w:r>
        <w:rPr>
          <w:color w:val="1F2023"/>
          <w:sz w:val="26"/>
        </w:rPr>
        <w:t>a</w:t>
      </w:r>
      <w:r>
        <w:rPr>
          <w:color w:val="1F2023"/>
          <w:spacing w:val="-2"/>
          <w:sz w:val="26"/>
        </w:rPr>
        <w:t xml:space="preserve"> </w:t>
      </w:r>
      <w:r>
        <w:rPr>
          <w:color w:val="1F2023"/>
          <w:sz w:val="26"/>
        </w:rPr>
        <w:t>safety</w:t>
      </w:r>
      <w:r>
        <w:rPr>
          <w:color w:val="1F2023"/>
          <w:spacing w:val="-1"/>
          <w:sz w:val="26"/>
        </w:rPr>
        <w:t xml:space="preserve"> </w:t>
      </w:r>
      <w:r>
        <w:rPr>
          <w:color w:val="1F2023"/>
          <w:sz w:val="26"/>
        </w:rPr>
        <w:t>stock.</w:t>
      </w:r>
      <w:r>
        <w:rPr>
          <w:color w:val="1F2023"/>
          <w:spacing w:val="-1"/>
          <w:sz w:val="26"/>
        </w:rPr>
        <w:t xml:space="preserve"> </w:t>
      </w:r>
      <w:r>
        <w:rPr>
          <w:color w:val="1F2023"/>
          <w:sz w:val="26"/>
        </w:rPr>
        <w:t>In</w:t>
      </w:r>
      <w:r>
        <w:rPr>
          <w:color w:val="1F2023"/>
          <w:spacing w:val="-3"/>
          <w:sz w:val="26"/>
        </w:rPr>
        <w:t xml:space="preserve"> </w:t>
      </w:r>
      <w:r>
        <w:rPr>
          <w:color w:val="1F2023"/>
          <w:sz w:val="26"/>
        </w:rPr>
        <w:t>such</w:t>
      </w:r>
      <w:r>
        <w:rPr>
          <w:color w:val="1F2023"/>
          <w:spacing w:val="-1"/>
          <w:sz w:val="26"/>
        </w:rPr>
        <w:t xml:space="preserve"> </w:t>
      </w:r>
      <w:r>
        <w:rPr>
          <w:color w:val="1F2023"/>
          <w:sz w:val="26"/>
        </w:rPr>
        <w:t>situations,</w:t>
      </w:r>
      <w:r>
        <w:rPr>
          <w:color w:val="1F2023"/>
          <w:spacing w:val="-1"/>
          <w:sz w:val="26"/>
        </w:rPr>
        <w:t xml:space="preserve"> </w:t>
      </w:r>
      <w:r>
        <w:rPr>
          <w:color w:val="1F2023"/>
          <w:sz w:val="26"/>
        </w:rPr>
        <w:t>it</w:t>
      </w:r>
    </w:p>
    <w:p>
      <w:pPr>
        <w:spacing w:after="0" w:line="259" w:lineRule="auto"/>
        <w:jc w:val="left"/>
        <w:rPr>
          <w:sz w:val="26"/>
        </w:rPr>
        <w:sectPr>
          <w:pgSz w:w="11910" w:h="16840"/>
          <w:pgMar w:top="1580" w:right="100" w:bottom="280" w:left="840" w:header="720" w:footer="720" w:gutter="0"/>
          <w:cols w:space="720" w:num="1"/>
        </w:sectPr>
      </w:pPr>
    </w:p>
    <w:p>
      <w:pPr>
        <w:spacing w:before="74" w:line="261" w:lineRule="auto"/>
        <w:ind w:left="600" w:right="1976" w:firstLine="0"/>
        <w:jc w:val="left"/>
        <w:rPr>
          <w:sz w:val="26"/>
        </w:rPr>
      </w:pPr>
      <w:r>
        <w:rPr>
          <w:color w:val="1F2023"/>
          <w:sz w:val="26"/>
        </w:rPr>
        <w:t>is</w:t>
      </w:r>
      <w:r>
        <w:rPr>
          <w:color w:val="1F2023"/>
          <w:spacing w:val="-2"/>
          <w:sz w:val="26"/>
        </w:rPr>
        <w:t xml:space="preserve"> </w:t>
      </w:r>
      <w:r>
        <w:rPr>
          <w:color w:val="1F2023"/>
          <w:sz w:val="26"/>
        </w:rPr>
        <w:t>not</w:t>
      </w:r>
      <w:r>
        <w:rPr>
          <w:color w:val="1F2023"/>
          <w:spacing w:val="-1"/>
          <w:sz w:val="26"/>
        </w:rPr>
        <w:t xml:space="preserve"> </w:t>
      </w:r>
      <w:r>
        <w:rPr>
          <w:color w:val="1F2023"/>
          <w:sz w:val="26"/>
        </w:rPr>
        <w:t>clear</w:t>
      </w:r>
      <w:r>
        <w:rPr>
          <w:color w:val="1F2023"/>
          <w:spacing w:val="-1"/>
          <w:sz w:val="26"/>
        </w:rPr>
        <w:t xml:space="preserve"> </w:t>
      </w:r>
      <w:r>
        <w:rPr>
          <w:color w:val="1F2023"/>
          <w:sz w:val="26"/>
        </w:rPr>
        <w:t>what order</w:t>
      </w:r>
      <w:r>
        <w:rPr>
          <w:color w:val="1F2023"/>
          <w:spacing w:val="-1"/>
          <w:sz w:val="26"/>
        </w:rPr>
        <w:t xml:space="preserve"> </w:t>
      </w:r>
      <w:r>
        <w:rPr>
          <w:color w:val="1F2023"/>
          <w:sz w:val="26"/>
        </w:rPr>
        <w:t>quantities</w:t>
      </w:r>
      <w:r>
        <w:rPr>
          <w:color w:val="1F2023"/>
          <w:spacing w:val="-1"/>
          <w:sz w:val="26"/>
        </w:rPr>
        <w:t xml:space="preserve"> </w:t>
      </w:r>
      <w:r>
        <w:rPr>
          <w:color w:val="1F2023"/>
          <w:sz w:val="26"/>
        </w:rPr>
        <w:t>and</w:t>
      </w:r>
      <w:r>
        <w:rPr>
          <w:color w:val="1F2023"/>
          <w:spacing w:val="-1"/>
          <w:sz w:val="26"/>
        </w:rPr>
        <w:t xml:space="preserve"> </w:t>
      </w:r>
      <w:r>
        <w:rPr>
          <w:color w:val="1F2023"/>
          <w:sz w:val="26"/>
        </w:rPr>
        <w:t>reorder</w:t>
      </w:r>
      <w:r>
        <w:rPr>
          <w:color w:val="1F2023"/>
          <w:spacing w:val="-5"/>
          <w:sz w:val="26"/>
        </w:rPr>
        <w:t xml:space="preserve"> </w:t>
      </w:r>
      <w:r>
        <w:rPr>
          <w:color w:val="1F2023"/>
          <w:sz w:val="26"/>
        </w:rPr>
        <w:t>points</w:t>
      </w:r>
      <w:r>
        <w:rPr>
          <w:color w:val="1F2023"/>
          <w:spacing w:val="-1"/>
          <w:sz w:val="26"/>
        </w:rPr>
        <w:t xml:space="preserve"> </w:t>
      </w:r>
      <w:r>
        <w:rPr>
          <w:color w:val="1F2023"/>
          <w:sz w:val="26"/>
        </w:rPr>
        <w:t>will</w:t>
      </w:r>
      <w:r>
        <w:rPr>
          <w:color w:val="1F2023"/>
          <w:spacing w:val="-2"/>
          <w:sz w:val="26"/>
        </w:rPr>
        <w:t xml:space="preserve"> </w:t>
      </w:r>
      <w:r>
        <w:rPr>
          <w:color w:val="1F2023"/>
          <w:sz w:val="26"/>
        </w:rPr>
        <w:t>minimize expected</w:t>
      </w:r>
      <w:r>
        <w:rPr>
          <w:color w:val="1F2023"/>
          <w:spacing w:val="-1"/>
          <w:sz w:val="26"/>
        </w:rPr>
        <w:t xml:space="preserve"> </w:t>
      </w:r>
      <w:r>
        <w:rPr>
          <w:color w:val="1F2023"/>
          <w:sz w:val="26"/>
        </w:rPr>
        <w:t>total</w:t>
      </w:r>
      <w:r>
        <w:rPr>
          <w:color w:val="1F2023"/>
          <w:spacing w:val="-62"/>
          <w:sz w:val="26"/>
        </w:rPr>
        <w:t xml:space="preserve"> </w:t>
      </w:r>
      <w:r>
        <w:rPr>
          <w:color w:val="1F2023"/>
          <w:sz w:val="26"/>
        </w:rPr>
        <w:t>inventory cost.</w:t>
      </w:r>
      <w:r>
        <w:rPr>
          <w:color w:val="1F2023"/>
          <w:spacing w:val="2"/>
          <w:sz w:val="26"/>
        </w:rPr>
        <w:t xml:space="preserve"> </w:t>
      </w:r>
      <w:r>
        <w:rPr>
          <w:color w:val="1F2023"/>
          <w:sz w:val="26"/>
        </w:rPr>
        <w:t>Simulation</w:t>
      </w:r>
      <w:r>
        <w:rPr>
          <w:color w:val="1F2023"/>
          <w:spacing w:val="5"/>
          <w:sz w:val="26"/>
        </w:rPr>
        <w:t xml:space="preserve"> </w:t>
      </w:r>
      <w:r>
        <w:rPr>
          <w:color w:val="1F2023"/>
          <w:sz w:val="26"/>
        </w:rPr>
        <w:t>models can</w:t>
      </w:r>
      <w:r>
        <w:rPr>
          <w:color w:val="1F2023"/>
          <w:spacing w:val="2"/>
          <w:sz w:val="26"/>
        </w:rPr>
        <w:t xml:space="preserve"> </w:t>
      </w:r>
      <w:r>
        <w:rPr>
          <w:color w:val="1F2023"/>
          <w:sz w:val="26"/>
        </w:rPr>
        <w:t>address</w:t>
      </w:r>
      <w:r>
        <w:rPr>
          <w:color w:val="1F2023"/>
          <w:spacing w:val="1"/>
          <w:sz w:val="26"/>
        </w:rPr>
        <w:t xml:space="preserve"> </w:t>
      </w:r>
      <w:r>
        <w:rPr>
          <w:color w:val="1F2023"/>
          <w:sz w:val="26"/>
        </w:rPr>
        <w:t>this question.</w:t>
      </w:r>
    </w:p>
    <w:p>
      <w:pPr>
        <w:spacing w:before="0" w:line="240" w:lineRule="auto"/>
        <w:rPr>
          <w:sz w:val="28"/>
        </w:rPr>
      </w:pPr>
    </w:p>
    <w:p>
      <w:pPr>
        <w:spacing w:before="0" w:line="240" w:lineRule="auto"/>
        <w:rPr>
          <w:sz w:val="28"/>
        </w:rPr>
      </w:pPr>
    </w:p>
    <w:p>
      <w:pPr>
        <w:spacing w:before="0" w:line="240" w:lineRule="auto"/>
        <w:rPr>
          <w:sz w:val="28"/>
        </w:rPr>
      </w:pPr>
    </w:p>
    <w:p>
      <w:pPr>
        <w:spacing w:before="1" w:line="240" w:lineRule="auto"/>
        <w:rPr>
          <w:sz w:val="23"/>
        </w:rPr>
      </w:pPr>
    </w:p>
    <w:p>
      <w:pPr>
        <w:pStyle w:val="7"/>
        <w:numPr>
          <w:ilvl w:val="0"/>
          <w:numId w:val="2"/>
        </w:numPr>
        <w:tabs>
          <w:tab w:val="left" w:pos="884"/>
        </w:tabs>
        <w:spacing w:before="0" w:after="0" w:line="240" w:lineRule="auto"/>
        <w:ind w:left="883" w:right="0" w:hanging="284"/>
        <w:jc w:val="left"/>
        <w:rPr>
          <w:b/>
          <w:color w:val="1F2023"/>
          <w:sz w:val="28"/>
        </w:rPr>
      </w:pPr>
      <w:r>
        <w:rPr>
          <w:b/>
          <w:color w:val="1F2023"/>
          <w:sz w:val="28"/>
        </w:rPr>
        <w:t>IDEATION</w:t>
      </w:r>
      <w:r>
        <w:rPr>
          <w:b/>
          <w:color w:val="1F2023"/>
          <w:spacing w:val="-4"/>
          <w:sz w:val="28"/>
        </w:rPr>
        <w:t xml:space="preserve"> </w:t>
      </w:r>
      <w:r>
        <w:rPr>
          <w:b/>
          <w:color w:val="1F2023"/>
          <w:sz w:val="28"/>
        </w:rPr>
        <w:t>&amp;</w:t>
      </w:r>
      <w:r>
        <w:rPr>
          <w:b/>
          <w:color w:val="1F2023"/>
          <w:spacing w:val="-5"/>
          <w:sz w:val="28"/>
        </w:rPr>
        <w:t xml:space="preserve"> </w:t>
      </w:r>
      <w:r>
        <w:rPr>
          <w:b/>
          <w:color w:val="1F2023"/>
          <w:sz w:val="28"/>
        </w:rPr>
        <w:t>PROPOSED</w:t>
      </w:r>
      <w:r>
        <w:rPr>
          <w:b/>
          <w:color w:val="1F2023"/>
          <w:spacing w:val="-2"/>
          <w:sz w:val="28"/>
        </w:rPr>
        <w:t xml:space="preserve"> </w:t>
      </w:r>
      <w:r>
        <w:rPr>
          <w:b/>
          <w:color w:val="1F2023"/>
          <w:sz w:val="28"/>
        </w:rPr>
        <w:t>SOLUTION</w:t>
      </w:r>
    </w:p>
    <w:p>
      <w:pPr>
        <w:pStyle w:val="7"/>
        <w:numPr>
          <w:ilvl w:val="1"/>
          <w:numId w:val="2"/>
        </w:numPr>
        <w:tabs>
          <w:tab w:val="left" w:pos="1023"/>
        </w:tabs>
        <w:spacing w:before="187" w:after="0" w:line="240" w:lineRule="auto"/>
        <w:ind w:left="1022" w:right="0" w:hanging="423"/>
        <w:jc w:val="left"/>
        <w:rPr>
          <w:b/>
          <w:color w:val="1F2023"/>
          <w:sz w:val="28"/>
        </w:rPr>
      </w:pPr>
      <w:r>
        <w:rPr>
          <w:b/>
          <w:color w:val="1F2023"/>
          <w:sz w:val="28"/>
        </w:rPr>
        <w:t>EMPATHY</w:t>
      </w:r>
      <w:r>
        <w:rPr>
          <w:b/>
          <w:color w:val="1F2023"/>
          <w:spacing w:val="-6"/>
          <w:sz w:val="28"/>
        </w:rPr>
        <w:t xml:space="preserve"> </w:t>
      </w:r>
      <w:r>
        <w:rPr>
          <w:b/>
          <w:color w:val="1F2023"/>
          <w:sz w:val="28"/>
        </w:rPr>
        <w:t>MAP</w:t>
      </w:r>
      <w:r>
        <w:rPr>
          <w:b/>
          <w:color w:val="1F2023"/>
          <w:spacing w:val="1"/>
          <w:sz w:val="28"/>
        </w:rPr>
        <w:t xml:space="preserve"> </w:t>
      </w:r>
      <w:r>
        <w:rPr>
          <w:b/>
          <w:color w:val="1F2023"/>
          <w:sz w:val="28"/>
        </w:rPr>
        <w:t>CANVAS</w:t>
      </w:r>
    </w:p>
    <w:p>
      <w:pPr>
        <w:spacing w:before="177"/>
        <w:ind w:left="600" w:right="1344" w:firstLine="0"/>
        <w:jc w:val="both"/>
        <w:rPr>
          <w:sz w:val="26"/>
        </w:rPr>
      </w:pPr>
      <w:r>
        <w:rPr>
          <w:color w:val="2A2A2A"/>
          <w:sz w:val="26"/>
        </w:rPr>
        <w:t>An empathy map is a simple, easy-to-digest visual that captures knowledge about a</w:t>
      </w:r>
      <w:r>
        <w:rPr>
          <w:color w:val="2A2A2A"/>
          <w:spacing w:val="1"/>
          <w:sz w:val="26"/>
        </w:rPr>
        <w:t xml:space="preserve"> </w:t>
      </w:r>
      <w:r>
        <w:rPr>
          <w:color w:val="2A2A2A"/>
          <w:sz w:val="26"/>
        </w:rPr>
        <w:t>user’s</w:t>
      </w:r>
      <w:r>
        <w:rPr>
          <w:color w:val="2A2A2A"/>
          <w:spacing w:val="1"/>
          <w:sz w:val="26"/>
        </w:rPr>
        <w:t xml:space="preserve"> </w:t>
      </w:r>
      <w:r>
        <w:rPr>
          <w:color w:val="2A2A2A"/>
          <w:sz w:val="26"/>
        </w:rPr>
        <w:t>behaviours</w:t>
      </w:r>
      <w:r>
        <w:rPr>
          <w:color w:val="2A2A2A"/>
          <w:spacing w:val="1"/>
          <w:sz w:val="26"/>
        </w:rPr>
        <w:t xml:space="preserve"> </w:t>
      </w:r>
      <w:r>
        <w:rPr>
          <w:color w:val="2A2A2A"/>
          <w:sz w:val="26"/>
        </w:rPr>
        <w:t>and</w:t>
      </w:r>
      <w:r>
        <w:rPr>
          <w:color w:val="2A2A2A"/>
          <w:spacing w:val="2"/>
          <w:sz w:val="26"/>
        </w:rPr>
        <w:t xml:space="preserve"> </w:t>
      </w:r>
      <w:r>
        <w:rPr>
          <w:color w:val="2A2A2A"/>
          <w:sz w:val="26"/>
        </w:rPr>
        <w:t>attitudes.</w:t>
      </w:r>
    </w:p>
    <w:p>
      <w:pPr>
        <w:spacing w:before="7" w:line="240" w:lineRule="auto"/>
        <w:rPr>
          <w:sz w:val="25"/>
        </w:rPr>
      </w:pPr>
    </w:p>
    <w:p>
      <w:pPr>
        <w:spacing w:before="0"/>
        <w:ind w:left="600" w:right="0" w:firstLine="0"/>
        <w:jc w:val="both"/>
        <w:rPr>
          <w:sz w:val="26"/>
        </w:rPr>
      </w:pPr>
      <w:r>
        <w:rPr>
          <w:color w:val="2A2A2A"/>
          <w:sz w:val="26"/>
        </w:rPr>
        <w:t>It</w:t>
      </w:r>
      <w:r>
        <w:rPr>
          <w:color w:val="2A2A2A"/>
          <w:spacing w:val="-2"/>
          <w:sz w:val="26"/>
        </w:rPr>
        <w:t xml:space="preserve"> </w:t>
      </w:r>
      <w:r>
        <w:rPr>
          <w:color w:val="2A2A2A"/>
          <w:sz w:val="26"/>
        </w:rPr>
        <w:t>is</w:t>
      </w:r>
      <w:r>
        <w:rPr>
          <w:color w:val="2A2A2A"/>
          <w:spacing w:val="-1"/>
          <w:sz w:val="26"/>
        </w:rPr>
        <w:t xml:space="preserve"> </w:t>
      </w:r>
      <w:r>
        <w:rPr>
          <w:color w:val="2A2A2A"/>
          <w:sz w:val="26"/>
        </w:rPr>
        <w:t>a useful tool</w:t>
      </w:r>
      <w:r>
        <w:rPr>
          <w:color w:val="2A2A2A"/>
          <w:spacing w:val="-2"/>
          <w:sz w:val="26"/>
        </w:rPr>
        <w:t xml:space="preserve"> </w:t>
      </w:r>
      <w:r>
        <w:rPr>
          <w:color w:val="2A2A2A"/>
          <w:sz w:val="26"/>
        </w:rPr>
        <w:t>to</w:t>
      </w:r>
      <w:r>
        <w:rPr>
          <w:color w:val="2A2A2A"/>
          <w:spacing w:val="-1"/>
          <w:sz w:val="26"/>
        </w:rPr>
        <w:t xml:space="preserve"> </w:t>
      </w:r>
      <w:r>
        <w:rPr>
          <w:color w:val="2A2A2A"/>
          <w:sz w:val="26"/>
        </w:rPr>
        <w:t>helps</w:t>
      </w:r>
      <w:r>
        <w:rPr>
          <w:color w:val="2A2A2A"/>
          <w:spacing w:val="2"/>
          <w:sz w:val="26"/>
        </w:rPr>
        <w:t xml:space="preserve"> </w:t>
      </w:r>
      <w:r>
        <w:rPr>
          <w:color w:val="2A2A2A"/>
          <w:sz w:val="26"/>
        </w:rPr>
        <w:t>teams</w:t>
      </w:r>
      <w:r>
        <w:rPr>
          <w:color w:val="2A2A2A"/>
          <w:spacing w:val="-1"/>
          <w:sz w:val="26"/>
        </w:rPr>
        <w:t xml:space="preserve"> </w:t>
      </w:r>
      <w:r>
        <w:rPr>
          <w:color w:val="2A2A2A"/>
          <w:sz w:val="26"/>
        </w:rPr>
        <w:t>better</w:t>
      </w:r>
      <w:r>
        <w:rPr>
          <w:color w:val="2A2A2A"/>
          <w:spacing w:val="-1"/>
          <w:sz w:val="26"/>
        </w:rPr>
        <w:t xml:space="preserve"> </w:t>
      </w:r>
      <w:r>
        <w:rPr>
          <w:color w:val="2A2A2A"/>
          <w:sz w:val="26"/>
        </w:rPr>
        <w:t>understand their users.</w:t>
      </w:r>
    </w:p>
    <w:p>
      <w:pPr>
        <w:spacing w:before="3" w:line="242" w:lineRule="auto"/>
        <w:ind w:left="600" w:right="1336" w:firstLine="0"/>
        <w:jc w:val="both"/>
        <w:rPr>
          <w:rFonts w:ascii="Calibri" w:hAnsi="Calibri"/>
          <w:sz w:val="24"/>
        </w:rPr>
      </w:pPr>
      <w:r>
        <w:rPr>
          <w:color w:val="2A2A2A"/>
          <w:sz w:val="26"/>
        </w:rPr>
        <w:t>Creating an effective solution requires understanding the true problem and the person</w:t>
      </w:r>
      <w:r>
        <w:rPr>
          <w:color w:val="2A2A2A"/>
          <w:spacing w:val="1"/>
          <w:sz w:val="26"/>
        </w:rPr>
        <w:t xml:space="preserve"> </w:t>
      </w:r>
      <w:r>
        <w:rPr>
          <w:color w:val="2A2A2A"/>
          <w:sz w:val="26"/>
        </w:rPr>
        <w:t>who is experiencing it. The exercise of creating the map helps participants consider</w:t>
      </w:r>
      <w:r>
        <w:rPr>
          <w:color w:val="2A2A2A"/>
          <w:spacing w:val="1"/>
          <w:sz w:val="26"/>
        </w:rPr>
        <w:t xml:space="preserve"> </w:t>
      </w:r>
      <w:r>
        <w:rPr>
          <w:color w:val="2A2A2A"/>
          <w:sz w:val="26"/>
        </w:rPr>
        <w:t>things from</w:t>
      </w:r>
      <w:r>
        <w:rPr>
          <w:color w:val="2A2A2A"/>
          <w:spacing w:val="-4"/>
          <w:sz w:val="26"/>
        </w:rPr>
        <w:t xml:space="preserve"> </w:t>
      </w:r>
      <w:r>
        <w:rPr>
          <w:color w:val="2A2A2A"/>
          <w:sz w:val="26"/>
        </w:rPr>
        <w:t>the user’s</w:t>
      </w:r>
      <w:r>
        <w:rPr>
          <w:color w:val="2A2A2A"/>
          <w:spacing w:val="1"/>
          <w:sz w:val="26"/>
        </w:rPr>
        <w:t xml:space="preserve"> </w:t>
      </w:r>
      <w:r>
        <w:rPr>
          <w:color w:val="2A2A2A"/>
          <w:sz w:val="26"/>
        </w:rPr>
        <w:t>perspective</w:t>
      </w:r>
      <w:r>
        <w:rPr>
          <w:color w:val="2A2A2A"/>
          <w:spacing w:val="1"/>
          <w:sz w:val="26"/>
        </w:rPr>
        <w:t xml:space="preserve"> </w:t>
      </w:r>
      <w:r>
        <w:rPr>
          <w:color w:val="2A2A2A"/>
          <w:sz w:val="26"/>
        </w:rPr>
        <w:t>along</w:t>
      </w:r>
      <w:r>
        <w:rPr>
          <w:color w:val="2A2A2A"/>
          <w:spacing w:val="-5"/>
          <w:sz w:val="26"/>
        </w:rPr>
        <w:t xml:space="preserve"> </w:t>
      </w:r>
      <w:r>
        <w:rPr>
          <w:color w:val="2A2A2A"/>
          <w:sz w:val="26"/>
        </w:rPr>
        <w:t>with his or</w:t>
      </w:r>
      <w:r>
        <w:rPr>
          <w:color w:val="2A2A2A"/>
          <w:spacing w:val="1"/>
          <w:sz w:val="26"/>
        </w:rPr>
        <w:t xml:space="preserve"> </w:t>
      </w:r>
      <w:r>
        <w:rPr>
          <w:color w:val="2A2A2A"/>
          <w:sz w:val="26"/>
        </w:rPr>
        <w:t>her</w:t>
      </w:r>
      <w:r>
        <w:rPr>
          <w:color w:val="2A2A2A"/>
          <w:spacing w:val="1"/>
          <w:sz w:val="26"/>
        </w:rPr>
        <w:t xml:space="preserve"> </w:t>
      </w:r>
      <w:r>
        <w:rPr>
          <w:color w:val="2A2A2A"/>
          <w:sz w:val="26"/>
        </w:rPr>
        <w:t>goals and</w:t>
      </w:r>
      <w:r>
        <w:rPr>
          <w:color w:val="2A2A2A"/>
          <w:spacing w:val="1"/>
          <w:sz w:val="26"/>
        </w:rPr>
        <w:t xml:space="preserve"> </w:t>
      </w:r>
      <w:r>
        <w:rPr>
          <w:color w:val="2A2A2A"/>
          <w:sz w:val="26"/>
        </w:rPr>
        <w:t>challenges</w:t>
      </w:r>
      <w:r>
        <w:rPr>
          <w:rFonts w:ascii="Calibri" w:hAnsi="Calibri"/>
          <w:color w:val="2A2A2A"/>
          <w:sz w:val="24"/>
        </w:rPr>
        <w:t>.</w:t>
      </w:r>
    </w:p>
    <w:p>
      <w:pPr>
        <w:pStyle w:val="5"/>
        <w:rPr>
          <w:sz w:val="20"/>
        </w:rPr>
      </w:pPr>
    </w:p>
    <w:p>
      <w:pPr>
        <w:pStyle w:val="5"/>
        <w:spacing w:before="9"/>
        <w:rPr>
          <w:sz w:val="2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231775</wp:posOffset>
            </wp:positionV>
            <wp:extent cx="5585460" cy="371094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8"/>
        </w:rPr>
      </w:pPr>
    </w:p>
    <w:p>
      <w:pPr>
        <w:pStyle w:val="5"/>
        <w:spacing w:before="4"/>
        <w:rPr>
          <w:sz w:val="25"/>
        </w:rPr>
      </w:pPr>
    </w:p>
    <w:p>
      <w:pPr>
        <w:pStyle w:val="7"/>
        <w:numPr>
          <w:ilvl w:val="1"/>
          <w:numId w:val="2"/>
        </w:numPr>
        <w:tabs>
          <w:tab w:val="left" w:pos="1023"/>
        </w:tabs>
        <w:spacing w:before="1" w:after="0" w:line="240" w:lineRule="auto"/>
        <w:ind w:left="1022" w:right="0" w:hanging="423"/>
        <w:jc w:val="left"/>
        <w:rPr>
          <w:b/>
          <w:color w:val="1F2023"/>
          <w:sz w:val="28"/>
        </w:rPr>
      </w:pPr>
      <w:r>
        <w:rPr>
          <w:b/>
          <w:color w:val="1F2023"/>
          <w:sz w:val="28"/>
        </w:rPr>
        <w:t>IDEATION</w:t>
      </w:r>
      <w:r>
        <w:rPr>
          <w:b/>
          <w:color w:val="1F2023"/>
          <w:spacing w:val="-5"/>
          <w:sz w:val="28"/>
        </w:rPr>
        <w:t xml:space="preserve"> </w:t>
      </w:r>
      <w:r>
        <w:rPr>
          <w:b/>
          <w:color w:val="1F2023"/>
          <w:sz w:val="28"/>
        </w:rPr>
        <w:t>AND</w:t>
      </w:r>
      <w:r>
        <w:rPr>
          <w:b/>
          <w:color w:val="1F2023"/>
          <w:spacing w:val="-4"/>
          <w:sz w:val="28"/>
        </w:rPr>
        <w:t xml:space="preserve"> </w:t>
      </w:r>
      <w:r>
        <w:rPr>
          <w:b/>
          <w:color w:val="1F2023"/>
          <w:sz w:val="28"/>
        </w:rPr>
        <w:t>BRAINSTORMING</w:t>
      </w:r>
    </w:p>
    <w:p>
      <w:pPr>
        <w:spacing w:before="177"/>
        <w:ind w:left="600" w:right="1332" w:firstLine="0"/>
        <w:jc w:val="both"/>
        <w:rPr>
          <w:sz w:val="26"/>
        </w:rPr>
      </w:pPr>
      <w:r>
        <w:rPr>
          <w:sz w:val="26"/>
        </w:rPr>
        <w:t>Brainstorming provides a free and open environment that encourages everyone within</w:t>
      </w:r>
      <w:r>
        <w:rPr>
          <w:spacing w:val="1"/>
          <w:sz w:val="26"/>
        </w:rPr>
        <w:t xml:space="preserve"> </w:t>
      </w:r>
      <w:r>
        <w:rPr>
          <w:sz w:val="26"/>
        </w:rPr>
        <w:t>a team to participate in the creative thinking process that leads to problem solving.</w:t>
      </w:r>
      <w:r>
        <w:rPr>
          <w:spacing w:val="1"/>
          <w:sz w:val="26"/>
        </w:rPr>
        <w:t xml:space="preserve"> </w:t>
      </w:r>
      <w:r>
        <w:rPr>
          <w:sz w:val="26"/>
        </w:rPr>
        <w:t>Prioritizing</w:t>
      </w:r>
      <w:r>
        <w:rPr>
          <w:spacing w:val="7"/>
          <w:sz w:val="26"/>
        </w:rPr>
        <w:t xml:space="preserve"> </w:t>
      </w:r>
      <w:r>
        <w:rPr>
          <w:sz w:val="26"/>
        </w:rPr>
        <w:t>volume</w:t>
      </w:r>
      <w:r>
        <w:rPr>
          <w:spacing w:val="13"/>
          <w:sz w:val="26"/>
        </w:rPr>
        <w:t xml:space="preserve"> </w:t>
      </w:r>
      <w:r>
        <w:rPr>
          <w:sz w:val="26"/>
        </w:rPr>
        <w:t>over</w:t>
      </w:r>
      <w:r>
        <w:rPr>
          <w:spacing w:val="13"/>
          <w:sz w:val="26"/>
        </w:rPr>
        <w:t xml:space="preserve"> </w:t>
      </w:r>
      <w:r>
        <w:rPr>
          <w:sz w:val="26"/>
        </w:rPr>
        <w:t>value,</w:t>
      </w:r>
      <w:r>
        <w:rPr>
          <w:spacing w:val="15"/>
          <w:sz w:val="26"/>
        </w:rPr>
        <w:t xml:space="preserve"> </w:t>
      </w:r>
      <w:r>
        <w:rPr>
          <w:sz w:val="26"/>
        </w:rPr>
        <w:t>out-of-the-box</w:t>
      </w:r>
      <w:r>
        <w:rPr>
          <w:spacing w:val="17"/>
          <w:sz w:val="26"/>
        </w:rPr>
        <w:t xml:space="preserve"> </w:t>
      </w:r>
      <w:r>
        <w:rPr>
          <w:sz w:val="26"/>
        </w:rPr>
        <w:t>ideas</w:t>
      </w:r>
      <w:r>
        <w:rPr>
          <w:spacing w:val="13"/>
          <w:sz w:val="26"/>
        </w:rPr>
        <w:t xml:space="preserve"> </w:t>
      </w:r>
      <w:r>
        <w:rPr>
          <w:sz w:val="26"/>
        </w:rPr>
        <w:t>are</w:t>
      </w:r>
      <w:r>
        <w:rPr>
          <w:spacing w:val="9"/>
          <w:sz w:val="26"/>
        </w:rPr>
        <w:t xml:space="preserve"> </w:t>
      </w:r>
      <w:r>
        <w:rPr>
          <w:sz w:val="26"/>
        </w:rPr>
        <w:t>welcome</w:t>
      </w:r>
      <w:r>
        <w:rPr>
          <w:spacing w:val="13"/>
          <w:sz w:val="26"/>
        </w:rPr>
        <w:t xml:space="preserve"> </w:t>
      </w:r>
      <w:r>
        <w:rPr>
          <w:sz w:val="26"/>
        </w:rPr>
        <w:t>and</w:t>
      </w:r>
      <w:r>
        <w:rPr>
          <w:spacing w:val="12"/>
          <w:sz w:val="26"/>
        </w:rPr>
        <w:t xml:space="preserve"> </w:t>
      </w:r>
      <w:r>
        <w:rPr>
          <w:sz w:val="26"/>
        </w:rPr>
        <w:t>built</w:t>
      </w:r>
      <w:r>
        <w:rPr>
          <w:spacing w:val="8"/>
          <w:sz w:val="26"/>
        </w:rPr>
        <w:t xml:space="preserve"> </w:t>
      </w:r>
      <w:r>
        <w:rPr>
          <w:sz w:val="26"/>
        </w:rPr>
        <w:t>upon,</w:t>
      </w:r>
      <w:r>
        <w:rPr>
          <w:spacing w:val="11"/>
          <w:sz w:val="26"/>
        </w:rPr>
        <w:t xml:space="preserve"> </w:t>
      </w:r>
      <w:r>
        <w:rPr>
          <w:sz w:val="26"/>
        </w:rPr>
        <w:t>and</w:t>
      </w:r>
    </w:p>
    <w:p>
      <w:pPr>
        <w:spacing w:after="0"/>
        <w:jc w:val="both"/>
        <w:rPr>
          <w:sz w:val="26"/>
        </w:rPr>
        <w:sectPr>
          <w:pgSz w:w="11910" w:h="16840"/>
          <w:pgMar w:top="1340" w:right="100" w:bottom="280" w:left="840" w:header="720" w:footer="720" w:gutter="0"/>
          <w:cols w:space="720" w:num="1"/>
        </w:sectPr>
      </w:pPr>
    </w:p>
    <w:p>
      <w:pPr>
        <w:spacing w:before="74"/>
        <w:ind w:left="600" w:right="1333" w:firstLine="0"/>
        <w:jc w:val="left"/>
        <w:rPr>
          <w:sz w:val="26"/>
        </w:rPr>
      </w:pPr>
      <w:r>
        <w:rPr>
          <w:sz w:val="26"/>
        </w:rPr>
        <w:t>all</w:t>
      </w:r>
      <w:r>
        <w:rPr>
          <w:spacing w:val="-7"/>
          <w:sz w:val="26"/>
        </w:rPr>
        <w:t xml:space="preserve"> </w:t>
      </w:r>
      <w:r>
        <w:rPr>
          <w:sz w:val="26"/>
        </w:rPr>
        <w:t>participants</w:t>
      </w:r>
      <w:r>
        <w:rPr>
          <w:spacing w:val="-7"/>
          <w:sz w:val="26"/>
        </w:rPr>
        <w:t xml:space="preserve"> </w:t>
      </w:r>
      <w:r>
        <w:rPr>
          <w:sz w:val="26"/>
        </w:rPr>
        <w:t>are</w:t>
      </w:r>
      <w:r>
        <w:rPr>
          <w:spacing w:val="-11"/>
          <w:sz w:val="26"/>
        </w:rPr>
        <w:t xml:space="preserve"> </w:t>
      </w:r>
      <w:r>
        <w:rPr>
          <w:sz w:val="26"/>
        </w:rPr>
        <w:t>encouraged</w:t>
      </w:r>
      <w:r>
        <w:rPr>
          <w:spacing w:val="-6"/>
          <w:sz w:val="26"/>
        </w:rPr>
        <w:t xml:space="preserve"> </w:t>
      </w:r>
      <w:r>
        <w:rPr>
          <w:sz w:val="26"/>
        </w:rPr>
        <w:t>to</w:t>
      </w:r>
      <w:r>
        <w:rPr>
          <w:spacing w:val="-7"/>
          <w:sz w:val="26"/>
        </w:rPr>
        <w:t xml:space="preserve"> </w:t>
      </w:r>
      <w:r>
        <w:rPr>
          <w:sz w:val="26"/>
        </w:rPr>
        <w:t>collaborate,</w:t>
      </w:r>
      <w:r>
        <w:rPr>
          <w:spacing w:val="-4"/>
          <w:sz w:val="26"/>
        </w:rPr>
        <w:t xml:space="preserve"> </w:t>
      </w:r>
      <w:r>
        <w:rPr>
          <w:sz w:val="26"/>
        </w:rPr>
        <w:t>helping</w:t>
      </w:r>
      <w:r>
        <w:rPr>
          <w:spacing w:val="-11"/>
          <w:sz w:val="26"/>
        </w:rPr>
        <w:t xml:space="preserve"> </w:t>
      </w:r>
      <w:r>
        <w:rPr>
          <w:sz w:val="26"/>
        </w:rPr>
        <w:t>each</w:t>
      </w:r>
      <w:r>
        <w:rPr>
          <w:spacing w:val="-7"/>
          <w:sz w:val="26"/>
        </w:rPr>
        <w:t xml:space="preserve"> </w:t>
      </w:r>
      <w:r>
        <w:rPr>
          <w:sz w:val="26"/>
        </w:rPr>
        <w:t>other</w:t>
      </w:r>
      <w:r>
        <w:rPr>
          <w:spacing w:val="-7"/>
          <w:sz w:val="26"/>
        </w:rPr>
        <w:t xml:space="preserve"> </w:t>
      </w:r>
      <w:r>
        <w:rPr>
          <w:sz w:val="26"/>
        </w:rPr>
        <w:t>develop</w:t>
      </w:r>
      <w:r>
        <w:rPr>
          <w:spacing w:val="-7"/>
          <w:sz w:val="26"/>
        </w:rPr>
        <w:t xml:space="preserve"> </w:t>
      </w:r>
      <w:r>
        <w:rPr>
          <w:sz w:val="26"/>
        </w:rPr>
        <w:t>a</w:t>
      </w:r>
      <w:r>
        <w:rPr>
          <w:spacing w:val="-6"/>
          <w:sz w:val="26"/>
        </w:rPr>
        <w:t xml:space="preserve"> </w:t>
      </w:r>
      <w:r>
        <w:rPr>
          <w:sz w:val="26"/>
        </w:rPr>
        <w:t>rich</w:t>
      </w:r>
      <w:r>
        <w:rPr>
          <w:spacing w:val="-7"/>
          <w:sz w:val="26"/>
        </w:rPr>
        <w:t xml:space="preserve"> </w:t>
      </w:r>
      <w:r>
        <w:rPr>
          <w:sz w:val="26"/>
        </w:rPr>
        <w:t>amount</w:t>
      </w:r>
      <w:r>
        <w:rPr>
          <w:spacing w:val="-62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creative</w:t>
      </w:r>
      <w:r>
        <w:rPr>
          <w:spacing w:val="2"/>
          <w:sz w:val="26"/>
        </w:rPr>
        <w:t xml:space="preserve"> </w:t>
      </w:r>
      <w:r>
        <w:rPr>
          <w:sz w:val="26"/>
        </w:rPr>
        <w:t>solutions.</w:t>
      </w:r>
    </w:p>
    <w:p>
      <w:pPr>
        <w:spacing w:before="2"/>
        <w:ind w:left="600" w:right="1333" w:firstLine="0"/>
        <w:jc w:val="left"/>
        <w:rPr>
          <w:sz w:val="26"/>
        </w:rPr>
      </w:pPr>
      <w:r>
        <w:rPr>
          <w:sz w:val="26"/>
        </w:rPr>
        <w:t>Use</w:t>
      </w:r>
      <w:r>
        <w:rPr>
          <w:spacing w:val="17"/>
          <w:sz w:val="26"/>
        </w:rPr>
        <w:t xml:space="preserve"> </w:t>
      </w:r>
      <w:r>
        <w:rPr>
          <w:sz w:val="26"/>
        </w:rPr>
        <w:t>this</w:t>
      </w:r>
      <w:r>
        <w:rPr>
          <w:spacing w:val="18"/>
          <w:sz w:val="26"/>
        </w:rPr>
        <w:t xml:space="preserve"> </w:t>
      </w:r>
      <w:r>
        <w:rPr>
          <w:sz w:val="26"/>
        </w:rPr>
        <w:t>template</w:t>
      </w:r>
      <w:r>
        <w:rPr>
          <w:spacing w:val="18"/>
          <w:sz w:val="26"/>
        </w:rPr>
        <w:t xml:space="preserve"> </w:t>
      </w:r>
      <w:r>
        <w:rPr>
          <w:sz w:val="26"/>
        </w:rPr>
        <w:t>in</w:t>
      </w:r>
      <w:r>
        <w:rPr>
          <w:spacing w:val="17"/>
          <w:sz w:val="26"/>
        </w:rPr>
        <w:t xml:space="preserve"> </w:t>
      </w:r>
      <w:r>
        <w:rPr>
          <w:sz w:val="26"/>
        </w:rPr>
        <w:t>your</w:t>
      </w:r>
      <w:r>
        <w:rPr>
          <w:spacing w:val="13"/>
          <w:sz w:val="26"/>
        </w:rPr>
        <w:t xml:space="preserve"> </w:t>
      </w:r>
      <w:r>
        <w:rPr>
          <w:sz w:val="26"/>
        </w:rPr>
        <w:t>own</w:t>
      </w:r>
      <w:r>
        <w:rPr>
          <w:spacing w:val="13"/>
          <w:sz w:val="26"/>
        </w:rPr>
        <w:t xml:space="preserve"> </w:t>
      </w:r>
      <w:r>
        <w:rPr>
          <w:sz w:val="26"/>
        </w:rPr>
        <w:t>brainstorming</w:t>
      </w:r>
      <w:r>
        <w:rPr>
          <w:spacing w:val="13"/>
          <w:sz w:val="26"/>
        </w:rPr>
        <w:t xml:space="preserve"> </w:t>
      </w:r>
      <w:r>
        <w:rPr>
          <w:sz w:val="26"/>
        </w:rPr>
        <w:t>sessions</w:t>
      </w:r>
      <w:r>
        <w:rPr>
          <w:spacing w:val="17"/>
          <w:sz w:val="26"/>
        </w:rPr>
        <w:t xml:space="preserve"> </w:t>
      </w:r>
      <w:r>
        <w:rPr>
          <w:sz w:val="26"/>
        </w:rPr>
        <w:t>so</w:t>
      </w:r>
      <w:r>
        <w:rPr>
          <w:spacing w:val="18"/>
          <w:sz w:val="26"/>
        </w:rPr>
        <w:t xml:space="preserve"> </w:t>
      </w:r>
      <w:r>
        <w:rPr>
          <w:sz w:val="26"/>
        </w:rPr>
        <w:t>your</w:t>
      </w:r>
      <w:r>
        <w:rPr>
          <w:spacing w:val="13"/>
          <w:sz w:val="26"/>
        </w:rPr>
        <w:t xml:space="preserve"> </w:t>
      </w:r>
      <w:r>
        <w:rPr>
          <w:sz w:val="26"/>
        </w:rPr>
        <w:t>team</w:t>
      </w:r>
      <w:r>
        <w:rPr>
          <w:spacing w:val="13"/>
          <w:sz w:val="26"/>
        </w:rPr>
        <w:t xml:space="preserve"> </w:t>
      </w:r>
      <w:r>
        <w:rPr>
          <w:sz w:val="26"/>
        </w:rPr>
        <w:t>can</w:t>
      </w:r>
      <w:r>
        <w:rPr>
          <w:spacing w:val="18"/>
          <w:sz w:val="26"/>
        </w:rPr>
        <w:t xml:space="preserve"> </w:t>
      </w:r>
      <w:r>
        <w:rPr>
          <w:sz w:val="26"/>
        </w:rPr>
        <w:t>unleash</w:t>
      </w:r>
      <w:r>
        <w:rPr>
          <w:spacing w:val="17"/>
          <w:sz w:val="26"/>
        </w:rPr>
        <w:t xml:space="preserve"> </w:t>
      </w:r>
      <w:r>
        <w:rPr>
          <w:sz w:val="26"/>
        </w:rPr>
        <w:t>their</w:t>
      </w:r>
      <w:r>
        <w:rPr>
          <w:spacing w:val="-62"/>
          <w:sz w:val="26"/>
        </w:rPr>
        <w:t xml:space="preserve"> </w:t>
      </w:r>
      <w:r>
        <w:rPr>
          <w:sz w:val="26"/>
        </w:rPr>
        <w:t>imagination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start</w:t>
      </w:r>
      <w:r>
        <w:rPr>
          <w:spacing w:val="-1"/>
          <w:sz w:val="26"/>
        </w:rPr>
        <w:t xml:space="preserve"> </w:t>
      </w:r>
      <w:r>
        <w:rPr>
          <w:sz w:val="26"/>
        </w:rPr>
        <w:t>shaping</w:t>
      </w:r>
      <w:r>
        <w:rPr>
          <w:spacing w:val="-4"/>
          <w:sz w:val="26"/>
        </w:rPr>
        <w:t xml:space="preserve"> </w:t>
      </w:r>
      <w:r>
        <w:rPr>
          <w:sz w:val="26"/>
        </w:rPr>
        <w:t>concepts</w:t>
      </w:r>
      <w:r>
        <w:rPr>
          <w:spacing w:val="1"/>
          <w:sz w:val="26"/>
        </w:rPr>
        <w:t xml:space="preserve"> </w:t>
      </w:r>
      <w:r>
        <w:rPr>
          <w:sz w:val="26"/>
        </w:rPr>
        <w:t>even if you're not sitting</w:t>
      </w:r>
      <w:r>
        <w:rPr>
          <w:spacing w:val="-5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the same</w:t>
      </w:r>
      <w:r>
        <w:rPr>
          <w:spacing w:val="1"/>
          <w:sz w:val="26"/>
        </w:rPr>
        <w:t xml:space="preserve"> </w:t>
      </w:r>
      <w:r>
        <w:rPr>
          <w:sz w:val="26"/>
        </w:rPr>
        <w:t>room.</w:t>
      </w:r>
    </w:p>
    <w:p>
      <w:pPr>
        <w:spacing w:before="3"/>
        <w:ind w:left="600" w:right="0" w:firstLine="0"/>
        <w:jc w:val="left"/>
        <w:rPr>
          <w:sz w:val="26"/>
        </w:rPr>
      </w:pPr>
      <w:r>
        <w:rPr>
          <w:sz w:val="26"/>
        </w:rPr>
        <w:t>Reference:</w:t>
      </w:r>
      <w:r>
        <w:rPr>
          <w:spacing w:val="-5"/>
          <w:sz w:val="26"/>
        </w:rPr>
        <w:t xml:space="preserve"> </w:t>
      </w:r>
      <w:r>
        <w:fldChar w:fldCharType="begin"/>
      </w:r>
      <w:r>
        <w:instrText xml:space="preserve"> HYPERLINK "https://www.mural.co/templates/empathy-map-canvas" \h </w:instrText>
      </w:r>
      <w:r>
        <w:fldChar w:fldCharType="separate"/>
      </w:r>
      <w:r>
        <w:rPr>
          <w:color w:val="0462C1"/>
          <w:sz w:val="26"/>
          <w:u w:val="single" w:color="0462C1"/>
        </w:rPr>
        <w:t>https://www.mural.co/templates/empathy-map-canvas</w:t>
      </w:r>
      <w:r>
        <w:rPr>
          <w:color w:val="0462C1"/>
          <w:sz w:val="26"/>
          <w:u w:val="single" w:color="0462C1"/>
        </w:rPr>
        <w:fldChar w:fldCharType="end"/>
      </w:r>
    </w:p>
    <w:p>
      <w:pPr>
        <w:spacing w:before="0" w:line="240" w:lineRule="auto"/>
        <w:rPr>
          <w:sz w:val="20"/>
        </w:rPr>
      </w:pPr>
    </w:p>
    <w:p>
      <w:pPr>
        <w:spacing w:before="2" w:line="240" w:lineRule="auto"/>
        <w:rPr>
          <w:sz w:val="26"/>
        </w:rPr>
      </w:pPr>
    </w:p>
    <w:p>
      <w:pPr>
        <w:spacing w:before="87"/>
        <w:ind w:left="600" w:right="0" w:firstLine="0"/>
        <w:jc w:val="left"/>
        <w:rPr>
          <w:b/>
          <w:sz w:val="28"/>
        </w:rPr>
      </w:pPr>
      <w:r>
        <w:rPr>
          <w:b/>
          <w:sz w:val="28"/>
        </w:rPr>
        <w:t>Step-1: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Team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Gathering,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Collaboration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Select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Problem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Statement</w:t>
      </w:r>
    </w:p>
    <w:p>
      <w:pPr>
        <w:spacing w:before="10" w:line="240" w:lineRule="auto"/>
        <w:rPr>
          <w:b/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104140</wp:posOffset>
            </wp:positionV>
            <wp:extent cx="5462270" cy="4128770"/>
            <wp:effectExtent l="0" t="0" r="0" b="0"/>
            <wp:wrapTopAndBottom/>
            <wp:docPr id="5" name="image3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 descr="Graphical user interface, application  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341" cy="412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0"/>
        </w:rPr>
        <w:sectPr>
          <w:pgSz w:w="11910" w:h="16840"/>
          <w:pgMar w:top="1340" w:right="100" w:bottom="280" w:left="840" w:header="720" w:footer="720" w:gutter="0"/>
          <w:cols w:space="720" w:num="1"/>
        </w:sectPr>
      </w:pPr>
    </w:p>
    <w:p>
      <w:pPr>
        <w:spacing w:before="113" w:after="5"/>
        <w:ind w:left="600" w:right="0" w:firstLine="0"/>
        <w:jc w:val="left"/>
        <w:rPr>
          <w:b/>
          <w:sz w:val="28"/>
        </w:rPr>
      </w:pPr>
      <w:r>
        <w:rPr>
          <w:b/>
          <w:sz w:val="28"/>
        </w:rPr>
        <w:t>Step-2: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Brainstorm,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Idea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Listing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Grouping</w:t>
      </w:r>
    </w:p>
    <w:p>
      <w:pPr>
        <w:spacing w:line="240" w:lineRule="auto"/>
        <w:ind w:left="79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09590" cy="3836670"/>
            <wp:effectExtent l="0" t="0" r="0" b="0"/>
            <wp:docPr id="7" name="image4.jpeg" descr="Graphical user interface, treemap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 descr="Graphical user interface, treemap chart  Description automatically generated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926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line="240" w:lineRule="auto"/>
        <w:rPr>
          <w:b/>
          <w:sz w:val="30"/>
        </w:rPr>
      </w:pPr>
    </w:p>
    <w:p>
      <w:pPr>
        <w:spacing w:before="0" w:line="240" w:lineRule="auto"/>
        <w:rPr>
          <w:b/>
          <w:sz w:val="30"/>
        </w:rPr>
      </w:pPr>
    </w:p>
    <w:p>
      <w:pPr>
        <w:spacing w:before="254"/>
        <w:ind w:left="600" w:right="0" w:firstLine="0"/>
        <w:jc w:val="left"/>
        <w:rPr>
          <w:b/>
          <w:sz w:val="28"/>
        </w:rPr>
      </w:pPr>
      <w:r>
        <w:rPr>
          <w:b/>
          <w:sz w:val="28"/>
        </w:rPr>
        <w:t>Step-3: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Idea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Prioritization</w:t>
      </w:r>
    </w:p>
    <w:p>
      <w:pPr>
        <w:spacing w:after="0"/>
        <w:jc w:val="left"/>
        <w:rPr>
          <w:sz w:val="28"/>
        </w:rPr>
        <w:sectPr>
          <w:pgSz w:w="11910" w:h="16840"/>
          <w:pgMar w:top="1580" w:right="100" w:bottom="280" w:left="840" w:header="720" w:footer="720" w:gutter="0"/>
          <w:cols w:space="720" w:num="1"/>
        </w:sectPr>
      </w:pPr>
    </w:p>
    <w:p>
      <w:pPr>
        <w:spacing w:line="240" w:lineRule="auto"/>
        <w:ind w:left="75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346450" cy="4201795"/>
            <wp:effectExtent l="0" t="0" r="0" b="0"/>
            <wp:docPr id="9" name="image5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 descr="Diagram  Description automatically generated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6689" cy="420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2" w:line="240" w:lineRule="auto"/>
        <w:rPr>
          <w:b/>
          <w:sz w:val="18"/>
        </w:rPr>
      </w:pPr>
    </w:p>
    <w:p>
      <w:pPr>
        <w:pStyle w:val="7"/>
        <w:numPr>
          <w:ilvl w:val="1"/>
          <w:numId w:val="2"/>
        </w:numPr>
        <w:tabs>
          <w:tab w:val="left" w:pos="1023"/>
        </w:tabs>
        <w:spacing w:before="87" w:after="0" w:line="240" w:lineRule="auto"/>
        <w:ind w:left="1022" w:right="0" w:hanging="423"/>
        <w:jc w:val="left"/>
        <w:rPr>
          <w:b/>
          <w:color w:val="1F2023"/>
          <w:sz w:val="28"/>
        </w:rPr>
      </w:pPr>
      <w:r>
        <w:rPr>
          <w:b/>
          <w:color w:val="1F2023"/>
          <w:sz w:val="28"/>
        </w:rPr>
        <w:t>PROPOSED</w:t>
      </w:r>
      <w:r>
        <w:rPr>
          <w:b/>
          <w:color w:val="1F2023"/>
          <w:spacing w:val="-5"/>
          <w:sz w:val="28"/>
        </w:rPr>
        <w:t xml:space="preserve"> </w:t>
      </w:r>
      <w:r>
        <w:rPr>
          <w:b/>
          <w:color w:val="1F2023"/>
          <w:sz w:val="28"/>
        </w:rPr>
        <w:t>SOLUTION</w:t>
      </w:r>
    </w:p>
    <w:p>
      <w:pPr>
        <w:pStyle w:val="7"/>
        <w:numPr>
          <w:ilvl w:val="2"/>
          <w:numId w:val="2"/>
        </w:numPr>
        <w:tabs>
          <w:tab w:val="left" w:pos="1320"/>
          <w:tab w:val="left" w:pos="1321"/>
        </w:tabs>
        <w:spacing w:before="172" w:after="0" w:line="242" w:lineRule="auto"/>
        <w:ind w:left="1321" w:right="1697" w:hanging="361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26"/>
        </w:rPr>
        <w:t>Centralized</w:t>
      </w:r>
      <w:r>
        <w:rPr>
          <w:color w:val="1F2023"/>
          <w:spacing w:val="-1"/>
          <w:sz w:val="26"/>
        </w:rPr>
        <w:t xml:space="preserve"> </w:t>
      </w:r>
      <w:r>
        <w:rPr>
          <w:color w:val="1F2023"/>
          <w:sz w:val="26"/>
        </w:rPr>
        <w:t>Tracking:</w:t>
      </w:r>
      <w:r>
        <w:rPr>
          <w:color w:val="1F2023"/>
          <w:spacing w:val="-2"/>
          <w:sz w:val="26"/>
        </w:rPr>
        <w:t xml:space="preserve"> </w:t>
      </w:r>
      <w:r>
        <w:rPr>
          <w:color w:val="1F2023"/>
          <w:sz w:val="26"/>
        </w:rPr>
        <w:t>Consider</w:t>
      </w:r>
      <w:r>
        <w:rPr>
          <w:color w:val="1F2023"/>
          <w:spacing w:val="-2"/>
          <w:sz w:val="26"/>
        </w:rPr>
        <w:t xml:space="preserve"> </w:t>
      </w:r>
      <w:r>
        <w:rPr>
          <w:color w:val="1F2023"/>
          <w:sz w:val="26"/>
        </w:rPr>
        <w:t>upgrading</w:t>
      </w:r>
      <w:r>
        <w:rPr>
          <w:color w:val="1F2023"/>
          <w:spacing w:val="-7"/>
          <w:sz w:val="26"/>
        </w:rPr>
        <w:t xml:space="preserve"> </w:t>
      </w:r>
      <w:r>
        <w:rPr>
          <w:color w:val="1F2023"/>
          <w:sz w:val="26"/>
        </w:rPr>
        <w:t>to</w:t>
      </w:r>
      <w:r>
        <w:rPr>
          <w:color w:val="1F2023"/>
          <w:spacing w:val="-2"/>
          <w:sz w:val="26"/>
        </w:rPr>
        <w:t xml:space="preserve"> </w:t>
      </w:r>
      <w:r>
        <w:rPr>
          <w:color w:val="1F2023"/>
          <w:sz w:val="26"/>
        </w:rPr>
        <w:t>tracking</w:t>
      </w:r>
      <w:r>
        <w:rPr>
          <w:color w:val="1F2023"/>
          <w:spacing w:val="-7"/>
          <w:sz w:val="26"/>
        </w:rPr>
        <w:t xml:space="preserve"> </w:t>
      </w:r>
      <w:r>
        <w:rPr>
          <w:color w:val="1F2023"/>
          <w:sz w:val="26"/>
        </w:rPr>
        <w:t>software</w:t>
      </w:r>
      <w:r>
        <w:rPr>
          <w:color w:val="1F2023"/>
          <w:spacing w:val="-1"/>
          <w:sz w:val="26"/>
        </w:rPr>
        <w:t xml:space="preserve"> </w:t>
      </w:r>
      <w:r>
        <w:rPr>
          <w:color w:val="1F2023"/>
          <w:sz w:val="26"/>
        </w:rPr>
        <w:t>that</w:t>
      </w:r>
      <w:r>
        <w:rPr>
          <w:color w:val="1F2023"/>
          <w:spacing w:val="-2"/>
          <w:sz w:val="26"/>
        </w:rPr>
        <w:t xml:space="preserve"> </w:t>
      </w:r>
      <w:r>
        <w:rPr>
          <w:color w:val="1F2023"/>
          <w:sz w:val="26"/>
        </w:rPr>
        <w:t>provides</w:t>
      </w:r>
      <w:r>
        <w:rPr>
          <w:color w:val="1F2023"/>
          <w:spacing w:val="-62"/>
          <w:sz w:val="26"/>
        </w:rPr>
        <w:t xml:space="preserve"> </w:t>
      </w:r>
      <w:r>
        <w:rPr>
          <w:color w:val="1F2023"/>
          <w:sz w:val="26"/>
        </w:rPr>
        <w:t>automated features</w:t>
      </w:r>
      <w:r>
        <w:rPr>
          <w:color w:val="1F2023"/>
          <w:spacing w:val="2"/>
          <w:sz w:val="26"/>
        </w:rPr>
        <w:t xml:space="preserve"> </w:t>
      </w:r>
      <w:r>
        <w:rPr>
          <w:color w:val="1F2023"/>
          <w:sz w:val="26"/>
        </w:rPr>
        <w:t>for</w:t>
      </w:r>
      <w:r>
        <w:rPr>
          <w:color w:val="1F2023"/>
          <w:spacing w:val="1"/>
          <w:sz w:val="26"/>
        </w:rPr>
        <w:t xml:space="preserve"> </w:t>
      </w:r>
      <w:r>
        <w:rPr>
          <w:color w:val="1F2023"/>
          <w:sz w:val="26"/>
        </w:rPr>
        <w:t>re-ordering</w:t>
      </w:r>
      <w:r>
        <w:rPr>
          <w:color w:val="1F2023"/>
          <w:spacing w:val="-3"/>
          <w:sz w:val="26"/>
        </w:rPr>
        <w:t xml:space="preserve"> </w:t>
      </w:r>
      <w:r>
        <w:rPr>
          <w:color w:val="1F2023"/>
          <w:sz w:val="26"/>
        </w:rPr>
        <w:t>and</w:t>
      </w:r>
      <w:r>
        <w:rPr>
          <w:color w:val="1F2023"/>
          <w:spacing w:val="2"/>
          <w:sz w:val="26"/>
        </w:rPr>
        <w:t xml:space="preserve"> </w:t>
      </w:r>
      <w:r>
        <w:rPr>
          <w:color w:val="1F2023"/>
          <w:sz w:val="26"/>
        </w:rPr>
        <w:t>procurement.</w:t>
      </w:r>
    </w:p>
    <w:p>
      <w:pPr>
        <w:pStyle w:val="7"/>
        <w:numPr>
          <w:ilvl w:val="2"/>
          <w:numId w:val="2"/>
        </w:numPr>
        <w:tabs>
          <w:tab w:val="left" w:pos="1320"/>
          <w:tab w:val="left" w:pos="1321"/>
        </w:tabs>
        <w:spacing w:before="54" w:after="0" w:line="240" w:lineRule="auto"/>
        <w:ind w:left="1321" w:right="0" w:hanging="361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26"/>
        </w:rPr>
        <w:t>Transparent</w:t>
      </w:r>
      <w:r>
        <w:rPr>
          <w:color w:val="1F2023"/>
          <w:spacing w:val="-2"/>
          <w:sz w:val="26"/>
        </w:rPr>
        <w:t xml:space="preserve"> </w:t>
      </w:r>
      <w:r>
        <w:rPr>
          <w:color w:val="1F2023"/>
          <w:sz w:val="26"/>
        </w:rPr>
        <w:t>Performance.</w:t>
      </w:r>
    </w:p>
    <w:p>
      <w:pPr>
        <w:pStyle w:val="7"/>
        <w:numPr>
          <w:ilvl w:val="2"/>
          <w:numId w:val="2"/>
        </w:numPr>
        <w:tabs>
          <w:tab w:val="left" w:pos="1320"/>
          <w:tab w:val="left" w:pos="1321"/>
        </w:tabs>
        <w:spacing w:before="61" w:after="0" w:line="240" w:lineRule="auto"/>
        <w:ind w:left="1321" w:right="0" w:hanging="361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26"/>
        </w:rPr>
        <w:t>Stock</w:t>
      </w:r>
      <w:r>
        <w:rPr>
          <w:color w:val="1F2023"/>
          <w:spacing w:val="-4"/>
          <w:sz w:val="26"/>
        </w:rPr>
        <w:t xml:space="preserve"> </w:t>
      </w:r>
      <w:r>
        <w:rPr>
          <w:color w:val="1F2023"/>
          <w:sz w:val="26"/>
        </w:rPr>
        <w:t>Auditing.</w:t>
      </w:r>
    </w:p>
    <w:p>
      <w:pPr>
        <w:pStyle w:val="7"/>
        <w:numPr>
          <w:ilvl w:val="2"/>
          <w:numId w:val="2"/>
        </w:numPr>
        <w:tabs>
          <w:tab w:val="left" w:pos="1320"/>
          <w:tab w:val="left" w:pos="1321"/>
        </w:tabs>
        <w:spacing w:before="61" w:after="0" w:line="240" w:lineRule="auto"/>
        <w:ind w:left="1321" w:right="0" w:hanging="361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26"/>
        </w:rPr>
        <w:t>Demand</w:t>
      </w:r>
      <w:r>
        <w:rPr>
          <w:color w:val="1F2023"/>
          <w:spacing w:val="-2"/>
          <w:sz w:val="26"/>
        </w:rPr>
        <w:t xml:space="preserve"> </w:t>
      </w:r>
      <w:r>
        <w:rPr>
          <w:color w:val="1F2023"/>
          <w:sz w:val="26"/>
        </w:rPr>
        <w:t>Forecasting.</w:t>
      </w:r>
    </w:p>
    <w:p>
      <w:pPr>
        <w:pStyle w:val="7"/>
        <w:numPr>
          <w:ilvl w:val="2"/>
          <w:numId w:val="2"/>
        </w:numPr>
        <w:tabs>
          <w:tab w:val="left" w:pos="1320"/>
          <w:tab w:val="left" w:pos="1321"/>
        </w:tabs>
        <w:spacing w:before="61" w:after="0" w:line="240" w:lineRule="auto"/>
        <w:ind w:left="1321" w:right="0" w:hanging="361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26"/>
        </w:rPr>
        <w:t>Add</w:t>
      </w:r>
      <w:r>
        <w:rPr>
          <w:color w:val="1F2023"/>
          <w:spacing w:val="-9"/>
          <w:sz w:val="26"/>
        </w:rPr>
        <w:t xml:space="preserve"> </w:t>
      </w:r>
      <w:r>
        <w:rPr>
          <w:color w:val="1F2023"/>
          <w:sz w:val="26"/>
        </w:rPr>
        <w:t>Imagery.</w:t>
      </w:r>
    </w:p>
    <w:p>
      <w:pPr>
        <w:pStyle w:val="7"/>
        <w:numPr>
          <w:ilvl w:val="2"/>
          <w:numId w:val="2"/>
        </w:numPr>
        <w:tabs>
          <w:tab w:val="left" w:pos="1320"/>
          <w:tab w:val="left" w:pos="1321"/>
        </w:tabs>
        <w:spacing w:before="56" w:after="0" w:line="240" w:lineRule="auto"/>
        <w:ind w:left="1321" w:right="0" w:hanging="361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26"/>
        </w:rPr>
        <w:t>Go</w:t>
      </w:r>
      <w:r>
        <w:rPr>
          <w:color w:val="1F2023"/>
          <w:spacing w:val="-3"/>
          <w:sz w:val="26"/>
        </w:rPr>
        <w:t xml:space="preserve"> </w:t>
      </w:r>
      <w:r>
        <w:rPr>
          <w:color w:val="1F2023"/>
          <w:sz w:val="26"/>
        </w:rPr>
        <w:t>Paperless.</w:t>
      </w:r>
    </w:p>
    <w:p>
      <w:pPr>
        <w:pStyle w:val="7"/>
        <w:numPr>
          <w:ilvl w:val="2"/>
          <w:numId w:val="2"/>
        </w:numPr>
        <w:tabs>
          <w:tab w:val="left" w:pos="1320"/>
          <w:tab w:val="left" w:pos="1321"/>
        </w:tabs>
        <w:spacing w:before="62" w:after="0" w:line="240" w:lineRule="auto"/>
        <w:ind w:left="1321" w:right="0" w:hanging="361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26"/>
        </w:rPr>
        <w:t>Preventive</w:t>
      </w:r>
      <w:r>
        <w:rPr>
          <w:color w:val="1F2023"/>
          <w:spacing w:val="-2"/>
          <w:sz w:val="26"/>
        </w:rPr>
        <w:t xml:space="preserve"> </w:t>
      </w:r>
      <w:r>
        <w:rPr>
          <w:color w:val="1F2023"/>
          <w:sz w:val="26"/>
        </w:rPr>
        <w:t>Control.</w:t>
      </w:r>
    </w:p>
    <w:p>
      <w:pPr>
        <w:pStyle w:val="7"/>
        <w:numPr>
          <w:ilvl w:val="2"/>
          <w:numId w:val="2"/>
        </w:numPr>
        <w:tabs>
          <w:tab w:val="left" w:pos="1320"/>
          <w:tab w:val="left" w:pos="1321"/>
        </w:tabs>
        <w:spacing w:before="61" w:after="0" w:line="240" w:lineRule="auto"/>
        <w:ind w:left="1321" w:right="0" w:hanging="361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26"/>
        </w:rPr>
        <w:t>Measure</w:t>
      </w:r>
      <w:r>
        <w:rPr>
          <w:color w:val="1F2023"/>
          <w:spacing w:val="-7"/>
          <w:sz w:val="26"/>
        </w:rPr>
        <w:t xml:space="preserve"> </w:t>
      </w:r>
      <w:r>
        <w:rPr>
          <w:color w:val="1F2023"/>
          <w:sz w:val="26"/>
        </w:rPr>
        <w:t>Control.</w:t>
      </w:r>
    </w:p>
    <w:p>
      <w:pPr>
        <w:pStyle w:val="7"/>
        <w:numPr>
          <w:ilvl w:val="2"/>
          <w:numId w:val="2"/>
        </w:numPr>
        <w:tabs>
          <w:tab w:val="left" w:pos="1320"/>
          <w:tab w:val="left" w:pos="1321"/>
        </w:tabs>
        <w:spacing w:before="61" w:after="0" w:line="240" w:lineRule="auto"/>
        <w:ind w:left="1321" w:right="0" w:hanging="361"/>
        <w:jc w:val="left"/>
        <w:rPr>
          <w:rFonts w:ascii="Symbol" w:hAnsi="Symbol"/>
          <w:color w:val="1F2023"/>
          <w:sz w:val="20"/>
        </w:rPr>
      </w:pPr>
      <w:r>
        <w:rPr>
          <w:color w:val="1F2023"/>
          <w:sz w:val="26"/>
        </w:rPr>
        <w:t>Safety</w:t>
      </w:r>
      <w:r>
        <w:rPr>
          <w:color w:val="1F2023"/>
          <w:spacing w:val="-1"/>
          <w:sz w:val="26"/>
        </w:rPr>
        <w:t xml:space="preserve"> </w:t>
      </w:r>
      <w:r>
        <w:rPr>
          <w:color w:val="1F2023"/>
          <w:sz w:val="26"/>
        </w:rPr>
        <w:t>stock</w:t>
      </w:r>
    </w:p>
    <w:p>
      <w:pPr>
        <w:spacing w:before="0" w:line="240" w:lineRule="auto"/>
        <w:rPr>
          <w:sz w:val="28"/>
        </w:rPr>
      </w:pPr>
    </w:p>
    <w:p>
      <w:pPr>
        <w:spacing w:before="0" w:line="240" w:lineRule="auto"/>
        <w:rPr>
          <w:sz w:val="22"/>
        </w:rPr>
      </w:pPr>
    </w:p>
    <w:p>
      <w:pPr>
        <w:pStyle w:val="7"/>
        <w:numPr>
          <w:ilvl w:val="1"/>
          <w:numId w:val="2"/>
        </w:numPr>
        <w:tabs>
          <w:tab w:val="left" w:pos="1023"/>
        </w:tabs>
        <w:spacing w:before="0" w:after="0" w:line="240" w:lineRule="auto"/>
        <w:ind w:left="1022" w:right="0" w:hanging="423"/>
        <w:jc w:val="left"/>
        <w:rPr>
          <w:b/>
          <w:color w:val="1F2023"/>
          <w:sz w:val="28"/>
        </w:rPr>
      </w:pPr>
      <w:r>
        <w:rPr>
          <w:b/>
          <w:color w:val="1F2023"/>
          <w:sz w:val="28"/>
        </w:rPr>
        <w:t>PROBLEM</w:t>
      </w:r>
      <w:r>
        <w:rPr>
          <w:b/>
          <w:color w:val="1F2023"/>
          <w:spacing w:val="1"/>
          <w:sz w:val="28"/>
        </w:rPr>
        <w:t xml:space="preserve"> </w:t>
      </w:r>
      <w:r>
        <w:rPr>
          <w:b/>
          <w:color w:val="1F2023"/>
          <w:sz w:val="28"/>
        </w:rPr>
        <w:t>SOLUTION</w:t>
      </w:r>
      <w:r>
        <w:rPr>
          <w:b/>
          <w:color w:val="1F2023"/>
          <w:spacing w:val="-4"/>
          <w:sz w:val="28"/>
        </w:rPr>
        <w:t xml:space="preserve"> </w:t>
      </w:r>
      <w:r>
        <w:rPr>
          <w:b/>
          <w:color w:val="1F2023"/>
          <w:sz w:val="28"/>
        </w:rPr>
        <w:t>FIT</w:t>
      </w:r>
    </w:p>
    <w:p>
      <w:pPr>
        <w:spacing w:before="177" w:line="242" w:lineRule="auto"/>
        <w:ind w:left="600" w:right="1336" w:firstLine="0"/>
        <w:jc w:val="both"/>
        <w:rPr>
          <w:sz w:val="26"/>
        </w:rPr>
      </w:pPr>
      <w:r>
        <w:rPr>
          <w:sz w:val="26"/>
        </w:rPr>
        <w:t>Create</w:t>
      </w:r>
      <w:r>
        <w:rPr>
          <w:spacing w:val="-7"/>
          <w:sz w:val="26"/>
        </w:rPr>
        <w:t xml:space="preserve"> </w:t>
      </w:r>
      <w:r>
        <w:rPr>
          <w:sz w:val="26"/>
        </w:rPr>
        <w:t>a</w:t>
      </w:r>
      <w:r>
        <w:rPr>
          <w:spacing w:val="-7"/>
          <w:sz w:val="26"/>
        </w:rPr>
        <w:t xml:space="preserve"> </w:t>
      </w:r>
      <w:r>
        <w:rPr>
          <w:sz w:val="26"/>
        </w:rPr>
        <w:t>problem</w:t>
      </w:r>
      <w:r>
        <w:rPr>
          <w:spacing w:val="-11"/>
          <w:sz w:val="26"/>
        </w:rPr>
        <w:t xml:space="preserve"> </w:t>
      </w:r>
      <w:r>
        <w:rPr>
          <w:sz w:val="26"/>
        </w:rPr>
        <w:t>statement</w:t>
      </w:r>
      <w:r>
        <w:rPr>
          <w:spacing w:val="-7"/>
          <w:sz w:val="26"/>
        </w:rPr>
        <w:t xml:space="preserve"> </w:t>
      </w:r>
      <w:r>
        <w:rPr>
          <w:sz w:val="26"/>
        </w:rPr>
        <w:t>to</w:t>
      </w:r>
      <w:r>
        <w:rPr>
          <w:spacing w:val="-7"/>
          <w:sz w:val="26"/>
        </w:rPr>
        <w:t xml:space="preserve"> </w:t>
      </w:r>
      <w:r>
        <w:rPr>
          <w:sz w:val="26"/>
        </w:rPr>
        <w:t>understand</w:t>
      </w:r>
      <w:r>
        <w:rPr>
          <w:spacing w:val="-6"/>
          <w:sz w:val="26"/>
        </w:rPr>
        <w:t xml:space="preserve"> </w:t>
      </w:r>
      <w:r>
        <w:rPr>
          <w:sz w:val="26"/>
        </w:rPr>
        <w:t>your</w:t>
      </w:r>
      <w:r>
        <w:rPr>
          <w:spacing w:val="-7"/>
          <w:sz w:val="26"/>
        </w:rPr>
        <w:t xml:space="preserve"> </w:t>
      </w:r>
      <w:r>
        <w:rPr>
          <w:sz w:val="26"/>
        </w:rPr>
        <w:t>customer's</w:t>
      </w:r>
      <w:r>
        <w:rPr>
          <w:spacing w:val="-7"/>
          <w:sz w:val="26"/>
        </w:rPr>
        <w:t xml:space="preserve"> </w:t>
      </w:r>
      <w:r>
        <w:rPr>
          <w:sz w:val="26"/>
        </w:rPr>
        <w:t>point</w:t>
      </w:r>
      <w:r>
        <w:rPr>
          <w:spacing w:val="-7"/>
          <w:sz w:val="26"/>
        </w:rPr>
        <w:t xml:space="preserve"> </w:t>
      </w:r>
      <w:r>
        <w:rPr>
          <w:sz w:val="26"/>
        </w:rPr>
        <w:t>of</w:t>
      </w:r>
      <w:r>
        <w:rPr>
          <w:spacing w:val="-6"/>
          <w:sz w:val="26"/>
        </w:rPr>
        <w:t xml:space="preserve"> </w:t>
      </w:r>
      <w:r>
        <w:rPr>
          <w:sz w:val="26"/>
        </w:rPr>
        <w:t>view.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Customer</w:t>
      </w:r>
      <w:r>
        <w:rPr>
          <w:spacing w:val="-62"/>
          <w:sz w:val="26"/>
        </w:rPr>
        <w:t xml:space="preserve"> </w:t>
      </w:r>
      <w:r>
        <w:rPr>
          <w:sz w:val="26"/>
        </w:rPr>
        <w:t>Problem Statement template helps you focus on what matters to create experiences</w:t>
      </w:r>
      <w:r>
        <w:rPr>
          <w:spacing w:val="1"/>
          <w:sz w:val="26"/>
        </w:rPr>
        <w:t xml:space="preserve"> </w:t>
      </w:r>
      <w:r>
        <w:rPr>
          <w:sz w:val="26"/>
        </w:rPr>
        <w:t>people</w:t>
      </w:r>
      <w:r>
        <w:rPr>
          <w:spacing w:val="1"/>
          <w:sz w:val="26"/>
        </w:rPr>
        <w:t xml:space="preserve"> </w:t>
      </w:r>
      <w:r>
        <w:rPr>
          <w:sz w:val="26"/>
        </w:rPr>
        <w:t>will</w:t>
      </w:r>
      <w:r>
        <w:rPr>
          <w:spacing w:val="1"/>
          <w:sz w:val="26"/>
        </w:rPr>
        <w:t xml:space="preserve"> </w:t>
      </w:r>
      <w:r>
        <w:rPr>
          <w:sz w:val="26"/>
        </w:rPr>
        <w:t>love.</w:t>
      </w:r>
    </w:p>
    <w:p>
      <w:pPr>
        <w:spacing w:after="0" w:line="242" w:lineRule="auto"/>
        <w:jc w:val="both"/>
        <w:rPr>
          <w:sz w:val="26"/>
        </w:rPr>
        <w:sectPr>
          <w:pgSz w:w="11910" w:h="16840"/>
          <w:pgMar w:top="1580" w:right="100" w:bottom="280" w:left="840" w:header="720" w:footer="720" w:gutter="0"/>
          <w:cols w:space="720" w:num="1"/>
        </w:sectPr>
      </w:pPr>
    </w:p>
    <w:p>
      <w:pPr>
        <w:spacing w:before="74" w:line="242" w:lineRule="auto"/>
        <w:ind w:left="600" w:right="1333" w:firstLine="0"/>
        <w:jc w:val="both"/>
        <w:rPr>
          <w:sz w:val="26"/>
        </w:rPr>
      </w:pPr>
      <w:r>
        <w:rPr>
          <w:sz w:val="26"/>
        </w:rPr>
        <w:t>A well-articulated customer problem statement allows you and your team to find the</w:t>
      </w:r>
      <w:r>
        <w:rPr>
          <w:spacing w:val="1"/>
          <w:sz w:val="26"/>
        </w:rPr>
        <w:t xml:space="preserve"> </w:t>
      </w:r>
      <w:r>
        <w:rPr>
          <w:sz w:val="26"/>
        </w:rPr>
        <w:t>ideal solution for the challenges your customers face. Throughout the process, you’ll</w:t>
      </w:r>
      <w:r>
        <w:rPr>
          <w:spacing w:val="1"/>
          <w:sz w:val="26"/>
        </w:rPr>
        <w:t xml:space="preserve"> </w:t>
      </w:r>
      <w:r>
        <w:rPr>
          <w:sz w:val="26"/>
        </w:rPr>
        <w:t>also be able to empathize with your customers, which helps you better understand how</w:t>
      </w:r>
      <w:r>
        <w:rPr>
          <w:spacing w:val="-62"/>
          <w:sz w:val="26"/>
        </w:rPr>
        <w:t xml:space="preserve"> </w:t>
      </w:r>
      <w:r>
        <w:rPr>
          <w:sz w:val="26"/>
        </w:rPr>
        <w:t>they perceive</w:t>
      </w:r>
      <w:r>
        <w:rPr>
          <w:spacing w:val="2"/>
          <w:sz w:val="26"/>
        </w:rPr>
        <w:t xml:space="preserve"> </w:t>
      </w:r>
      <w:r>
        <w:rPr>
          <w:sz w:val="26"/>
        </w:rPr>
        <w:t>your</w:t>
      </w:r>
      <w:r>
        <w:rPr>
          <w:spacing w:val="2"/>
          <w:sz w:val="26"/>
        </w:rPr>
        <w:t xml:space="preserve"> </w:t>
      </w:r>
      <w:r>
        <w:rPr>
          <w:sz w:val="26"/>
        </w:rPr>
        <w:t>product</w:t>
      </w:r>
      <w:r>
        <w:rPr>
          <w:spacing w:val="2"/>
          <w:sz w:val="26"/>
        </w:rPr>
        <w:t xml:space="preserve"> </w:t>
      </w:r>
      <w:r>
        <w:rPr>
          <w:sz w:val="26"/>
        </w:rPr>
        <w:t>or</w:t>
      </w:r>
      <w:r>
        <w:rPr>
          <w:spacing w:val="1"/>
          <w:sz w:val="26"/>
        </w:rPr>
        <w:t xml:space="preserve"> </w:t>
      </w:r>
      <w:r>
        <w:rPr>
          <w:sz w:val="26"/>
        </w:rPr>
        <w:t>service.</w:t>
      </w:r>
    </w:p>
    <w:p>
      <w:pPr>
        <w:spacing w:before="1" w:line="240" w:lineRule="auto"/>
        <w:rPr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98425</wp:posOffset>
            </wp:positionV>
            <wp:extent cx="5786755" cy="2700655"/>
            <wp:effectExtent l="0" t="0" r="0" b="0"/>
            <wp:wrapTopAndBottom/>
            <wp:docPr id="11" name="image6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 descr="Graphical user interface, text, application, email  Description automatically generated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562" cy="2700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7"/>
        <w:ind w:left="600" w:right="0" w:firstLine="0"/>
        <w:jc w:val="left"/>
        <w:rPr>
          <w:sz w:val="26"/>
        </w:rPr>
      </w:pPr>
      <w:r>
        <w:rPr>
          <w:sz w:val="26"/>
        </w:rPr>
        <w:t>Reference:</w:t>
      </w:r>
      <w:r>
        <w:rPr>
          <w:spacing w:val="-4"/>
          <w:sz w:val="26"/>
        </w:rPr>
        <w:t xml:space="preserve"> </w:t>
      </w:r>
      <w:r>
        <w:fldChar w:fldCharType="begin"/>
      </w:r>
      <w:r>
        <w:instrText xml:space="preserve"> HYPERLINK "https://miro.com/templates/customer-problem-statement/" \h </w:instrText>
      </w:r>
      <w:r>
        <w:fldChar w:fldCharType="separate"/>
      </w:r>
      <w:r>
        <w:rPr>
          <w:color w:val="0462C1"/>
          <w:sz w:val="26"/>
          <w:u w:val="single" w:color="0462C1"/>
        </w:rPr>
        <w:t>https://miro.com/templates/customer-problem-statement/</w:t>
      </w:r>
      <w:r>
        <w:rPr>
          <w:color w:val="0462C1"/>
          <w:sz w:val="26"/>
          <w:u w:val="single" w:color="0462C1"/>
        </w:rPr>
        <w:fldChar w:fldCharType="end"/>
      </w:r>
    </w:p>
    <w:p>
      <w:pPr>
        <w:spacing w:before="167"/>
        <w:ind w:left="600" w:right="0" w:firstLine="0"/>
        <w:jc w:val="left"/>
        <w:rPr>
          <w:b/>
          <w:sz w:val="26"/>
        </w:rPr>
      </w:pPr>
      <w:r>
        <w:rPr>
          <w:b/>
          <w:sz w:val="26"/>
        </w:rPr>
        <w:t>Example:</w:t>
      </w:r>
    </w:p>
    <w:p>
      <w:pPr>
        <w:spacing w:before="3" w:line="240" w:lineRule="auto"/>
        <w:rPr>
          <w:b/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99695</wp:posOffset>
            </wp:positionV>
            <wp:extent cx="5368925" cy="1116965"/>
            <wp:effectExtent l="0" t="0" r="0" b="0"/>
            <wp:wrapTopAndBottom/>
            <wp:docPr id="13" name="image7.jpeg" descr="Chart, treemap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 descr="Chart, treemap chart  Description automatically generated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941" cy="1116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" w:after="0" w:line="240" w:lineRule="auto"/>
        <w:rPr>
          <w:b/>
          <w:sz w:val="10"/>
        </w:rPr>
      </w:pPr>
    </w:p>
    <w:tbl>
      <w:tblPr>
        <w:tblStyle w:val="4"/>
        <w:tblW w:w="0" w:type="auto"/>
        <w:tblInd w:w="6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43"/>
        <w:gridCol w:w="1825"/>
        <w:gridCol w:w="1326"/>
        <w:gridCol w:w="625"/>
        <w:gridCol w:w="1110"/>
        <w:gridCol w:w="189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9" w:hRule="atLeast"/>
        </w:trPr>
        <w:tc>
          <w:tcPr>
            <w:tcW w:w="2243" w:type="dxa"/>
          </w:tcPr>
          <w:p>
            <w:pPr>
              <w:pStyle w:val="8"/>
              <w:spacing w:before="0" w:line="298" w:lineRule="exact"/>
              <w:ind w:right="449"/>
              <w:rPr>
                <w:b/>
                <w:sz w:val="26"/>
              </w:rPr>
            </w:pPr>
            <w:r>
              <w:rPr>
                <w:b/>
                <w:sz w:val="26"/>
              </w:rPr>
              <w:t>Problem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Statement</w:t>
            </w:r>
            <w:r>
              <w:rPr>
                <w:b/>
                <w:spacing w:val="-14"/>
                <w:sz w:val="26"/>
              </w:rPr>
              <w:t xml:space="preserve"> </w:t>
            </w:r>
            <w:r>
              <w:rPr>
                <w:b/>
                <w:sz w:val="26"/>
              </w:rPr>
              <w:t>(PS)</w:t>
            </w:r>
          </w:p>
        </w:tc>
        <w:tc>
          <w:tcPr>
            <w:tcW w:w="1825" w:type="dxa"/>
          </w:tcPr>
          <w:p>
            <w:pPr>
              <w:pStyle w:val="8"/>
              <w:spacing w:before="0" w:line="298" w:lineRule="exact"/>
              <w:ind w:left="109" w:right="425"/>
              <w:rPr>
                <w:b/>
                <w:sz w:val="26"/>
              </w:rPr>
            </w:pPr>
            <w:r>
              <w:rPr>
                <w:b/>
                <w:sz w:val="26"/>
              </w:rPr>
              <w:t>I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am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pacing w:val="-1"/>
                <w:sz w:val="26"/>
              </w:rPr>
              <w:t>(Customer)</w:t>
            </w:r>
          </w:p>
        </w:tc>
        <w:tc>
          <w:tcPr>
            <w:tcW w:w="1326" w:type="dxa"/>
          </w:tcPr>
          <w:p>
            <w:pPr>
              <w:pStyle w:val="8"/>
              <w:spacing w:before="0" w:line="298" w:lineRule="exact"/>
              <w:ind w:left="104" w:right="245"/>
              <w:rPr>
                <w:b/>
                <w:sz w:val="26"/>
              </w:rPr>
            </w:pPr>
            <w:r>
              <w:rPr>
                <w:b/>
                <w:sz w:val="26"/>
              </w:rPr>
              <w:t>I’m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trying</w:t>
            </w:r>
            <w:r>
              <w:rPr>
                <w:b/>
                <w:spacing w:val="-14"/>
                <w:sz w:val="26"/>
              </w:rPr>
              <w:t xml:space="preserve"> </w:t>
            </w:r>
            <w:r>
              <w:rPr>
                <w:b/>
                <w:sz w:val="26"/>
              </w:rPr>
              <w:t>to</w:t>
            </w:r>
          </w:p>
        </w:tc>
        <w:tc>
          <w:tcPr>
            <w:tcW w:w="625" w:type="dxa"/>
          </w:tcPr>
          <w:p>
            <w:pPr>
              <w:pStyle w:val="8"/>
              <w:spacing w:before="0" w:line="296" w:lineRule="exact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But</w:t>
            </w:r>
          </w:p>
        </w:tc>
        <w:tc>
          <w:tcPr>
            <w:tcW w:w="1110" w:type="dxa"/>
          </w:tcPr>
          <w:p>
            <w:pPr>
              <w:pStyle w:val="8"/>
              <w:spacing w:before="0" w:line="296" w:lineRule="exact"/>
              <w:ind w:left="103"/>
              <w:rPr>
                <w:b/>
                <w:sz w:val="26"/>
              </w:rPr>
            </w:pPr>
            <w:r>
              <w:rPr>
                <w:b/>
                <w:sz w:val="26"/>
              </w:rPr>
              <w:t>Because</w:t>
            </w:r>
          </w:p>
        </w:tc>
        <w:tc>
          <w:tcPr>
            <w:tcW w:w="1892" w:type="dxa"/>
          </w:tcPr>
          <w:p>
            <w:pPr>
              <w:pStyle w:val="8"/>
              <w:spacing w:before="0" w:line="298" w:lineRule="exact"/>
              <w:ind w:left="107" w:right="265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Which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makes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me</w:t>
            </w:r>
            <w:r>
              <w:rPr>
                <w:b/>
                <w:spacing w:val="4"/>
                <w:sz w:val="26"/>
              </w:rPr>
              <w:t xml:space="preserve"> </w:t>
            </w:r>
            <w:r>
              <w:rPr>
                <w:b/>
                <w:sz w:val="26"/>
              </w:rPr>
              <w:t>feel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" w:hRule="atLeast"/>
        </w:trPr>
        <w:tc>
          <w:tcPr>
            <w:tcW w:w="2243" w:type="dxa"/>
          </w:tcPr>
          <w:p>
            <w:pPr>
              <w:pStyle w:val="8"/>
              <w:spacing w:before="0" w:line="278" w:lineRule="exact"/>
              <w:rPr>
                <w:sz w:val="26"/>
              </w:rPr>
            </w:pPr>
            <w:r>
              <w:rPr>
                <w:sz w:val="26"/>
              </w:rPr>
              <w:t>PS-1</w:t>
            </w:r>
          </w:p>
        </w:tc>
        <w:tc>
          <w:tcPr>
            <w:tcW w:w="1825" w:type="dxa"/>
          </w:tcPr>
          <w:p>
            <w:pPr>
              <w:pStyle w:val="8"/>
              <w:spacing w:before="0"/>
              <w:ind w:left="0"/>
              <w:rPr>
                <w:sz w:val="22"/>
              </w:rPr>
            </w:pPr>
          </w:p>
        </w:tc>
        <w:tc>
          <w:tcPr>
            <w:tcW w:w="1326" w:type="dxa"/>
          </w:tcPr>
          <w:p>
            <w:pPr>
              <w:pStyle w:val="8"/>
              <w:spacing w:before="0"/>
              <w:ind w:left="0"/>
              <w:rPr>
                <w:sz w:val="22"/>
              </w:rPr>
            </w:pPr>
          </w:p>
        </w:tc>
        <w:tc>
          <w:tcPr>
            <w:tcW w:w="625" w:type="dxa"/>
          </w:tcPr>
          <w:p>
            <w:pPr>
              <w:pStyle w:val="8"/>
              <w:spacing w:before="0"/>
              <w:ind w:left="0"/>
              <w:rPr>
                <w:sz w:val="22"/>
              </w:rPr>
            </w:pPr>
          </w:p>
        </w:tc>
        <w:tc>
          <w:tcPr>
            <w:tcW w:w="1110" w:type="dxa"/>
          </w:tcPr>
          <w:p>
            <w:pPr>
              <w:pStyle w:val="8"/>
              <w:spacing w:before="0"/>
              <w:ind w:left="0"/>
              <w:rPr>
                <w:sz w:val="22"/>
              </w:rPr>
            </w:pPr>
          </w:p>
        </w:tc>
        <w:tc>
          <w:tcPr>
            <w:tcW w:w="1892" w:type="dxa"/>
          </w:tcPr>
          <w:p>
            <w:pPr>
              <w:pStyle w:val="8"/>
              <w:spacing w:before="0"/>
              <w:ind w:left="0"/>
              <w:rPr>
                <w:sz w:val="2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7" w:hRule="atLeast"/>
        </w:trPr>
        <w:tc>
          <w:tcPr>
            <w:tcW w:w="2243" w:type="dxa"/>
          </w:tcPr>
          <w:p>
            <w:pPr>
              <w:pStyle w:val="8"/>
              <w:spacing w:before="0" w:line="277" w:lineRule="exact"/>
              <w:rPr>
                <w:sz w:val="26"/>
              </w:rPr>
            </w:pPr>
            <w:r>
              <w:rPr>
                <w:sz w:val="26"/>
              </w:rPr>
              <w:t>PS-2</w:t>
            </w:r>
          </w:p>
        </w:tc>
        <w:tc>
          <w:tcPr>
            <w:tcW w:w="1825" w:type="dxa"/>
          </w:tcPr>
          <w:p>
            <w:pPr>
              <w:pStyle w:val="8"/>
              <w:spacing w:before="0"/>
              <w:ind w:left="0"/>
              <w:rPr>
                <w:sz w:val="22"/>
              </w:rPr>
            </w:pPr>
          </w:p>
        </w:tc>
        <w:tc>
          <w:tcPr>
            <w:tcW w:w="1326" w:type="dxa"/>
          </w:tcPr>
          <w:p>
            <w:pPr>
              <w:pStyle w:val="8"/>
              <w:spacing w:before="0"/>
              <w:ind w:left="0"/>
              <w:rPr>
                <w:sz w:val="22"/>
              </w:rPr>
            </w:pPr>
          </w:p>
        </w:tc>
        <w:tc>
          <w:tcPr>
            <w:tcW w:w="625" w:type="dxa"/>
          </w:tcPr>
          <w:p>
            <w:pPr>
              <w:pStyle w:val="8"/>
              <w:spacing w:before="0"/>
              <w:ind w:left="0"/>
              <w:rPr>
                <w:sz w:val="22"/>
              </w:rPr>
            </w:pPr>
          </w:p>
        </w:tc>
        <w:tc>
          <w:tcPr>
            <w:tcW w:w="1110" w:type="dxa"/>
          </w:tcPr>
          <w:p>
            <w:pPr>
              <w:pStyle w:val="8"/>
              <w:spacing w:before="0"/>
              <w:ind w:left="0"/>
              <w:rPr>
                <w:sz w:val="22"/>
              </w:rPr>
            </w:pPr>
          </w:p>
        </w:tc>
        <w:tc>
          <w:tcPr>
            <w:tcW w:w="1892" w:type="dxa"/>
          </w:tcPr>
          <w:p>
            <w:pPr>
              <w:pStyle w:val="8"/>
              <w:spacing w:before="0"/>
              <w:ind w:left="0"/>
              <w:rPr>
                <w:sz w:val="22"/>
              </w:rPr>
            </w:pPr>
          </w:p>
        </w:tc>
      </w:tr>
    </w:tbl>
    <w:p>
      <w:pPr>
        <w:spacing w:before="0" w:line="240" w:lineRule="auto"/>
        <w:rPr>
          <w:b/>
          <w:sz w:val="28"/>
        </w:rPr>
      </w:pPr>
    </w:p>
    <w:p>
      <w:pPr>
        <w:spacing w:before="0" w:line="240" w:lineRule="auto"/>
        <w:rPr>
          <w:b/>
          <w:sz w:val="28"/>
        </w:rPr>
      </w:pPr>
    </w:p>
    <w:p>
      <w:pPr>
        <w:spacing w:before="0" w:line="240" w:lineRule="auto"/>
        <w:rPr>
          <w:b/>
          <w:sz w:val="28"/>
        </w:rPr>
      </w:pPr>
    </w:p>
    <w:p>
      <w:pPr>
        <w:spacing w:before="0" w:line="240" w:lineRule="auto"/>
        <w:rPr>
          <w:b/>
          <w:sz w:val="28"/>
        </w:rPr>
      </w:pPr>
    </w:p>
    <w:p>
      <w:pPr>
        <w:spacing w:before="0" w:line="240" w:lineRule="auto"/>
        <w:rPr>
          <w:b/>
          <w:sz w:val="28"/>
        </w:rPr>
      </w:pPr>
    </w:p>
    <w:p>
      <w:pPr>
        <w:spacing w:before="0" w:line="240" w:lineRule="auto"/>
        <w:rPr>
          <w:b/>
          <w:sz w:val="28"/>
        </w:rPr>
      </w:pPr>
    </w:p>
    <w:p>
      <w:pPr>
        <w:spacing w:before="0" w:line="240" w:lineRule="auto"/>
        <w:rPr>
          <w:b/>
          <w:sz w:val="28"/>
        </w:rPr>
      </w:pPr>
    </w:p>
    <w:p>
      <w:pPr>
        <w:spacing w:before="0" w:line="240" w:lineRule="auto"/>
        <w:rPr>
          <w:b/>
          <w:sz w:val="33"/>
        </w:rPr>
      </w:pPr>
    </w:p>
    <w:p>
      <w:pPr>
        <w:pStyle w:val="7"/>
        <w:numPr>
          <w:ilvl w:val="0"/>
          <w:numId w:val="2"/>
        </w:numPr>
        <w:tabs>
          <w:tab w:val="left" w:pos="884"/>
        </w:tabs>
        <w:spacing w:before="0" w:after="0" w:line="240" w:lineRule="auto"/>
        <w:ind w:left="883" w:right="0" w:hanging="284"/>
        <w:jc w:val="left"/>
        <w:rPr>
          <w:b/>
          <w:color w:val="1F2023"/>
          <w:sz w:val="28"/>
        </w:rPr>
      </w:pPr>
      <w:r>
        <w:rPr>
          <w:b/>
          <w:color w:val="1F2023"/>
          <w:sz w:val="28"/>
        </w:rPr>
        <w:t>REQUIREMENT</w:t>
      </w:r>
      <w:r>
        <w:rPr>
          <w:b/>
          <w:color w:val="1F2023"/>
          <w:spacing w:val="-6"/>
          <w:sz w:val="28"/>
        </w:rPr>
        <w:t xml:space="preserve"> </w:t>
      </w:r>
      <w:r>
        <w:rPr>
          <w:b/>
          <w:color w:val="1F2023"/>
          <w:sz w:val="28"/>
        </w:rPr>
        <w:t>ANALYSIS</w:t>
      </w:r>
    </w:p>
    <w:p>
      <w:pPr>
        <w:pStyle w:val="7"/>
        <w:numPr>
          <w:ilvl w:val="1"/>
          <w:numId w:val="2"/>
        </w:numPr>
        <w:tabs>
          <w:tab w:val="left" w:pos="1023"/>
        </w:tabs>
        <w:spacing w:before="182" w:after="0" w:line="240" w:lineRule="auto"/>
        <w:ind w:left="1022" w:right="0" w:hanging="423"/>
        <w:jc w:val="left"/>
        <w:rPr>
          <w:b/>
          <w:color w:val="1F2023"/>
          <w:sz w:val="28"/>
        </w:rPr>
      </w:pPr>
      <w:r>
        <w:rPr>
          <w:b/>
          <w:color w:val="1F2023"/>
          <w:sz w:val="28"/>
        </w:rPr>
        <w:t>FUNCTIONAL</w:t>
      </w:r>
      <w:r>
        <w:rPr>
          <w:b/>
          <w:color w:val="1F2023"/>
          <w:spacing w:val="-4"/>
          <w:sz w:val="28"/>
        </w:rPr>
        <w:t xml:space="preserve"> </w:t>
      </w:r>
      <w:r>
        <w:rPr>
          <w:b/>
          <w:color w:val="1F2023"/>
          <w:sz w:val="28"/>
        </w:rPr>
        <w:t>REQUIREMENTS</w:t>
      </w:r>
    </w:p>
    <w:p>
      <w:pPr>
        <w:spacing w:before="177"/>
        <w:ind w:left="586" w:right="0" w:firstLine="0"/>
        <w:jc w:val="left"/>
        <w:rPr>
          <w:sz w:val="24"/>
        </w:rPr>
      </w:pP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functional</w:t>
      </w:r>
      <w:r>
        <w:rPr>
          <w:spacing w:val="-10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solution.</w:t>
      </w:r>
    </w:p>
    <w:p>
      <w:pPr>
        <w:spacing w:after="0"/>
        <w:jc w:val="left"/>
        <w:rPr>
          <w:sz w:val="24"/>
        </w:rPr>
        <w:sectPr>
          <w:pgSz w:w="11910" w:h="16840"/>
          <w:pgMar w:top="1340" w:right="100" w:bottom="280" w:left="840" w:header="720" w:footer="720" w:gutter="0"/>
          <w:cols w:space="720" w:num="1"/>
        </w:sectPr>
      </w:pPr>
    </w:p>
    <w:tbl>
      <w:tblPr>
        <w:tblStyle w:val="4"/>
        <w:tblW w:w="0" w:type="auto"/>
        <w:tblInd w:w="63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7"/>
        <w:gridCol w:w="3390"/>
        <w:gridCol w:w="50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7" w:hRule="atLeast"/>
        </w:trPr>
        <w:tc>
          <w:tcPr>
            <w:tcW w:w="927" w:type="dxa"/>
          </w:tcPr>
          <w:p>
            <w:pPr>
              <w:pStyle w:val="8"/>
              <w:spacing w:before="92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</w:p>
          <w:p>
            <w:pPr>
              <w:pStyle w:val="8"/>
              <w:spacing w:before="0" w:line="26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3390" w:type="dxa"/>
          </w:tcPr>
          <w:p>
            <w:pPr>
              <w:pStyle w:val="8"/>
              <w:spacing w:before="79" w:line="274" w:lineRule="exact"/>
              <w:ind w:left="105" w:right="755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5018" w:type="dxa"/>
          </w:tcPr>
          <w:p>
            <w:pPr>
              <w:pStyle w:val="8"/>
              <w:spacing w:before="92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(Story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Sub-Task)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64" w:hRule="atLeast"/>
        </w:trPr>
        <w:tc>
          <w:tcPr>
            <w:tcW w:w="927" w:type="dxa"/>
          </w:tcPr>
          <w:p>
            <w:pPr>
              <w:pStyle w:val="8"/>
              <w:spacing w:before="83"/>
              <w:rPr>
                <w:sz w:val="24"/>
              </w:rPr>
            </w:pPr>
            <w:r>
              <w:rPr>
                <w:sz w:val="24"/>
              </w:rPr>
              <w:t>FR-1</w:t>
            </w:r>
          </w:p>
        </w:tc>
        <w:tc>
          <w:tcPr>
            <w:tcW w:w="3390" w:type="dxa"/>
          </w:tcPr>
          <w:p>
            <w:pPr>
              <w:pStyle w:val="8"/>
              <w:spacing w:before="83"/>
              <w:ind w:left="10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  <w:tc>
          <w:tcPr>
            <w:tcW w:w="5018" w:type="dxa"/>
          </w:tcPr>
          <w:p>
            <w:pPr>
              <w:pStyle w:val="8"/>
              <w:spacing w:before="83"/>
              <w:ind w:left="115" w:right="1917"/>
              <w:rPr>
                <w:sz w:val="24"/>
              </w:rPr>
            </w:pPr>
            <w:r>
              <w:rPr>
                <w:sz w:val="24"/>
              </w:rPr>
              <w:t>Registration through 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Registration through Gmail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LinkedIN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0" w:hRule="atLeast"/>
        </w:trPr>
        <w:tc>
          <w:tcPr>
            <w:tcW w:w="927" w:type="dxa"/>
          </w:tcPr>
          <w:p>
            <w:pPr>
              <w:pStyle w:val="8"/>
              <w:rPr>
                <w:sz w:val="24"/>
              </w:rPr>
            </w:pPr>
            <w:r>
              <w:rPr>
                <w:sz w:val="24"/>
              </w:rPr>
              <w:t>FR-2</w:t>
            </w:r>
          </w:p>
        </w:tc>
        <w:tc>
          <w:tcPr>
            <w:tcW w:w="3390" w:type="dxa"/>
          </w:tcPr>
          <w:p>
            <w:pPr>
              <w:pStyle w:val="8"/>
              <w:ind w:left="10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</w:p>
        </w:tc>
        <w:tc>
          <w:tcPr>
            <w:tcW w:w="5018" w:type="dxa"/>
          </w:tcPr>
          <w:p>
            <w:pPr>
              <w:pStyle w:val="8"/>
              <w:spacing w:line="242" w:lineRule="auto"/>
              <w:ind w:left="115" w:right="2603"/>
              <w:rPr>
                <w:sz w:val="24"/>
              </w:rPr>
            </w:pPr>
            <w:r>
              <w:rPr>
                <w:sz w:val="24"/>
              </w:rPr>
              <w:t>Confirmation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OTP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5" w:hRule="atLeast"/>
        </w:trPr>
        <w:tc>
          <w:tcPr>
            <w:tcW w:w="927" w:type="dxa"/>
          </w:tcPr>
          <w:p>
            <w:pPr>
              <w:pStyle w:val="8"/>
              <w:rPr>
                <w:sz w:val="24"/>
              </w:rPr>
            </w:pPr>
            <w:r>
              <w:rPr>
                <w:sz w:val="24"/>
              </w:rPr>
              <w:t>FR-3</w:t>
            </w:r>
          </w:p>
        </w:tc>
        <w:tc>
          <w:tcPr>
            <w:tcW w:w="3390" w:type="dxa"/>
          </w:tcPr>
          <w:p>
            <w:pPr>
              <w:pStyle w:val="8"/>
              <w:ind w:left="10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  <w:tc>
          <w:tcPr>
            <w:tcW w:w="5018" w:type="dxa"/>
          </w:tcPr>
          <w:p>
            <w:pPr>
              <w:pStyle w:val="8"/>
              <w:ind w:left="115" w:right="2211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8" w:hRule="atLeast"/>
        </w:trPr>
        <w:tc>
          <w:tcPr>
            <w:tcW w:w="927" w:type="dxa"/>
          </w:tcPr>
          <w:p>
            <w:pPr>
              <w:pStyle w:val="8"/>
              <w:spacing w:before="83"/>
              <w:rPr>
                <w:sz w:val="24"/>
              </w:rPr>
            </w:pPr>
            <w:r>
              <w:rPr>
                <w:sz w:val="24"/>
              </w:rPr>
              <w:t>FR-4</w:t>
            </w:r>
          </w:p>
        </w:tc>
        <w:tc>
          <w:tcPr>
            <w:tcW w:w="3390" w:type="dxa"/>
          </w:tcPr>
          <w:p>
            <w:pPr>
              <w:pStyle w:val="8"/>
              <w:spacing w:before="83" w:line="242" w:lineRule="auto"/>
              <w:ind w:left="105" w:right="847"/>
              <w:rPr>
                <w:sz w:val="24"/>
              </w:rPr>
            </w:pPr>
            <w:r>
              <w:rPr>
                <w:sz w:val="24"/>
              </w:rPr>
              <w:t>Centralized Record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  <w:tc>
          <w:tcPr>
            <w:tcW w:w="5018" w:type="dxa"/>
          </w:tcPr>
          <w:p>
            <w:pPr>
              <w:pStyle w:val="8"/>
              <w:spacing w:before="83"/>
              <w:ind w:left="115" w:right="187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Stock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keep unit,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brand,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retail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price, product category, lot number , expire date,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vendor details, wholesale cost, minimum reorder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amount, case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quantity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amount,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reorder lead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3" w:hRule="atLeast"/>
        </w:trPr>
        <w:tc>
          <w:tcPr>
            <w:tcW w:w="927" w:type="dxa"/>
          </w:tcPr>
          <w:p>
            <w:pPr>
              <w:pStyle w:val="8"/>
              <w:spacing w:before="83"/>
              <w:rPr>
                <w:sz w:val="24"/>
              </w:rPr>
            </w:pPr>
            <w:r>
              <w:rPr>
                <w:sz w:val="24"/>
              </w:rPr>
              <w:t>FR-5</w:t>
            </w:r>
          </w:p>
        </w:tc>
        <w:tc>
          <w:tcPr>
            <w:tcW w:w="3390" w:type="dxa"/>
          </w:tcPr>
          <w:p>
            <w:pPr>
              <w:pStyle w:val="8"/>
              <w:spacing w:before="83"/>
              <w:ind w:left="105"/>
              <w:rPr>
                <w:sz w:val="24"/>
              </w:rPr>
            </w:pPr>
            <w:r>
              <w:rPr>
                <w:sz w:val="24"/>
              </w:rPr>
              <w:t>Stock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identification</w:t>
            </w:r>
          </w:p>
        </w:tc>
        <w:tc>
          <w:tcPr>
            <w:tcW w:w="5018" w:type="dxa"/>
          </w:tcPr>
          <w:p>
            <w:pPr>
              <w:pStyle w:val="8"/>
              <w:spacing w:before="83"/>
              <w:ind w:left="115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label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Shelf,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Boxes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0" w:hRule="atLeast"/>
        </w:trPr>
        <w:tc>
          <w:tcPr>
            <w:tcW w:w="927" w:type="dxa"/>
          </w:tcPr>
          <w:p>
            <w:pPr>
              <w:pStyle w:val="8"/>
              <w:rPr>
                <w:sz w:val="24"/>
              </w:rPr>
            </w:pPr>
            <w:r>
              <w:rPr>
                <w:sz w:val="24"/>
              </w:rPr>
              <w:t>FR-6</w:t>
            </w:r>
          </w:p>
        </w:tc>
        <w:tc>
          <w:tcPr>
            <w:tcW w:w="3390" w:type="dxa"/>
          </w:tcPr>
          <w:p>
            <w:pPr>
              <w:pStyle w:val="8"/>
              <w:ind w:left="105"/>
              <w:rPr>
                <w:sz w:val="24"/>
              </w:rPr>
            </w:pPr>
            <w:r>
              <w:rPr>
                <w:color w:val="212121"/>
                <w:sz w:val="24"/>
              </w:rPr>
              <w:t>Periodical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stock</w:t>
            </w:r>
            <w:r>
              <w:rPr>
                <w:color w:val="212121"/>
                <w:spacing w:val="-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checking</w:t>
            </w:r>
          </w:p>
        </w:tc>
        <w:tc>
          <w:tcPr>
            <w:tcW w:w="5018" w:type="dxa"/>
          </w:tcPr>
          <w:p>
            <w:pPr>
              <w:pStyle w:val="8"/>
              <w:ind w:left="115"/>
              <w:rPr>
                <w:sz w:val="24"/>
              </w:rPr>
            </w:pPr>
            <w:r>
              <w:rPr>
                <w:sz w:val="24"/>
              </w:rPr>
              <w:t>Physical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counting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Cycle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counting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0" w:hRule="atLeast"/>
        </w:trPr>
        <w:tc>
          <w:tcPr>
            <w:tcW w:w="927" w:type="dxa"/>
          </w:tcPr>
          <w:p>
            <w:pPr>
              <w:pStyle w:val="8"/>
              <w:rPr>
                <w:sz w:val="24"/>
              </w:rPr>
            </w:pPr>
            <w:r>
              <w:rPr>
                <w:sz w:val="24"/>
              </w:rPr>
              <w:t>FR-7</w:t>
            </w:r>
          </w:p>
        </w:tc>
        <w:tc>
          <w:tcPr>
            <w:tcW w:w="3390" w:type="dxa"/>
          </w:tcPr>
          <w:p>
            <w:pPr>
              <w:pStyle w:val="8"/>
              <w:ind w:left="105" w:right="1033"/>
              <w:rPr>
                <w:sz w:val="24"/>
              </w:rPr>
            </w:pPr>
            <w:r>
              <w:rPr>
                <w:sz w:val="24"/>
              </w:rPr>
              <w:t>Integration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inventory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5018" w:type="dxa"/>
          </w:tcPr>
          <w:p>
            <w:pPr>
              <w:pStyle w:val="8"/>
              <w:ind w:left="115" w:right="931"/>
              <w:rPr>
                <w:sz w:val="24"/>
              </w:rPr>
            </w:pPr>
            <w:r>
              <w:rPr>
                <w:sz w:val="24"/>
              </w:rPr>
              <w:t>sales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administration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upkeep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FIFO,LILO according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goods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4" w:hRule="atLeast"/>
        </w:trPr>
        <w:tc>
          <w:tcPr>
            <w:tcW w:w="927" w:type="dxa"/>
          </w:tcPr>
          <w:p>
            <w:pPr>
              <w:pStyle w:val="8"/>
              <w:spacing w:before="83"/>
              <w:rPr>
                <w:sz w:val="24"/>
              </w:rPr>
            </w:pPr>
            <w:r>
              <w:rPr>
                <w:sz w:val="24"/>
              </w:rPr>
              <w:t>FR-8</w:t>
            </w:r>
          </w:p>
        </w:tc>
        <w:tc>
          <w:tcPr>
            <w:tcW w:w="3390" w:type="dxa"/>
          </w:tcPr>
          <w:p>
            <w:pPr>
              <w:pStyle w:val="8"/>
              <w:spacing w:before="83" w:line="242" w:lineRule="auto"/>
              <w:ind w:left="105" w:right="716"/>
              <w:rPr>
                <w:sz w:val="24"/>
              </w:rPr>
            </w:pPr>
            <w:r>
              <w:rPr>
                <w:sz w:val="24"/>
              </w:rPr>
              <w:t>Purchase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Forecasting</w:t>
            </w:r>
          </w:p>
        </w:tc>
        <w:tc>
          <w:tcPr>
            <w:tcW w:w="5018" w:type="dxa"/>
          </w:tcPr>
          <w:p>
            <w:pPr>
              <w:pStyle w:val="8"/>
              <w:spacing w:before="85" w:line="237" w:lineRule="auto"/>
              <w:ind w:left="115" w:right="260"/>
              <w:rPr>
                <w:sz w:val="24"/>
              </w:rPr>
            </w:pPr>
            <w:r>
              <w:rPr>
                <w:sz w:val="24"/>
              </w:rPr>
              <w:t>Order review and placement, Avoid risk stock,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priorities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purchases 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item's</w:t>
            </w:r>
          </w:p>
          <w:p>
            <w:pPr>
              <w:pStyle w:val="8"/>
              <w:spacing w:before="0" w:line="274" w:lineRule="exact"/>
              <w:ind w:left="115" w:right="1168"/>
              <w:rPr>
                <w:sz w:val="24"/>
              </w:rPr>
            </w:pPr>
            <w:r>
              <w:rPr>
                <w:sz w:val="24"/>
              </w:rPr>
              <w:t>profitability,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popularity,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time,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ABC,FSC,XYZ,JIT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64" w:hRule="atLeast"/>
        </w:trPr>
        <w:tc>
          <w:tcPr>
            <w:tcW w:w="927" w:type="dxa"/>
          </w:tcPr>
          <w:p>
            <w:pPr>
              <w:pStyle w:val="8"/>
              <w:spacing w:before="83"/>
              <w:rPr>
                <w:sz w:val="24"/>
              </w:rPr>
            </w:pPr>
            <w:r>
              <w:rPr>
                <w:sz w:val="24"/>
              </w:rPr>
              <w:t>FR-9</w:t>
            </w:r>
          </w:p>
        </w:tc>
        <w:tc>
          <w:tcPr>
            <w:tcW w:w="3390" w:type="dxa"/>
          </w:tcPr>
          <w:p>
            <w:pPr>
              <w:pStyle w:val="8"/>
              <w:spacing w:before="83"/>
              <w:ind w:left="105"/>
              <w:rPr>
                <w:sz w:val="24"/>
              </w:rPr>
            </w:pPr>
            <w:r>
              <w:rPr>
                <w:color w:val="212121"/>
                <w:sz w:val="24"/>
              </w:rPr>
              <w:t>Markdown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and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promotion</w:t>
            </w:r>
          </w:p>
        </w:tc>
        <w:tc>
          <w:tcPr>
            <w:tcW w:w="5018" w:type="dxa"/>
          </w:tcPr>
          <w:p>
            <w:pPr>
              <w:pStyle w:val="8"/>
              <w:spacing w:before="83"/>
              <w:ind w:left="115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discount,</w:t>
            </w:r>
          </w:p>
          <w:p>
            <w:pPr>
              <w:pStyle w:val="8"/>
              <w:spacing w:before="2"/>
              <w:ind w:left="115"/>
              <w:rPr>
                <w:sz w:val="24"/>
              </w:rPr>
            </w:pPr>
            <w:r>
              <w:rPr>
                <w:sz w:val="24"/>
              </w:rPr>
              <w:t>Maintain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enough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stock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demand.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3" w:hRule="atLeast"/>
        </w:trPr>
        <w:tc>
          <w:tcPr>
            <w:tcW w:w="927" w:type="dxa"/>
          </w:tcPr>
          <w:p>
            <w:pPr>
              <w:pStyle w:val="8"/>
              <w:rPr>
                <w:sz w:val="24"/>
              </w:rPr>
            </w:pPr>
            <w:r>
              <w:rPr>
                <w:sz w:val="24"/>
              </w:rPr>
              <w:t>FR-10</w:t>
            </w:r>
          </w:p>
        </w:tc>
        <w:tc>
          <w:tcPr>
            <w:tcW w:w="3390" w:type="dxa"/>
          </w:tcPr>
          <w:p>
            <w:pPr>
              <w:pStyle w:val="8"/>
              <w:ind w:left="105"/>
              <w:rPr>
                <w:sz w:val="24"/>
              </w:rPr>
            </w:pP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Receiving Stock</w:t>
            </w:r>
          </w:p>
        </w:tc>
        <w:tc>
          <w:tcPr>
            <w:tcW w:w="5018" w:type="dxa"/>
          </w:tcPr>
          <w:p>
            <w:pPr>
              <w:pStyle w:val="8"/>
              <w:ind w:left="115"/>
              <w:rPr>
                <w:sz w:val="24"/>
              </w:rPr>
            </w:pPr>
            <w:r>
              <w:rPr>
                <w:sz w:val="24"/>
              </w:rPr>
              <w:t>Accurately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recording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goods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inventory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64" w:hRule="atLeast"/>
        </w:trPr>
        <w:tc>
          <w:tcPr>
            <w:tcW w:w="927" w:type="dxa"/>
          </w:tcPr>
          <w:p>
            <w:pPr>
              <w:pStyle w:val="8"/>
              <w:rPr>
                <w:sz w:val="24"/>
              </w:rPr>
            </w:pPr>
            <w:r>
              <w:rPr>
                <w:sz w:val="24"/>
              </w:rPr>
              <w:t>FR-11</w:t>
            </w:r>
          </w:p>
        </w:tc>
        <w:tc>
          <w:tcPr>
            <w:tcW w:w="3390" w:type="dxa"/>
          </w:tcPr>
          <w:p>
            <w:pPr>
              <w:pStyle w:val="8"/>
              <w:ind w:left="105"/>
              <w:rPr>
                <w:sz w:val="24"/>
              </w:rPr>
            </w:pPr>
            <w:r>
              <w:rPr>
                <w:sz w:val="24"/>
              </w:rPr>
              <w:t>Returns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5018" w:type="dxa"/>
          </w:tcPr>
          <w:p>
            <w:pPr>
              <w:pStyle w:val="8"/>
              <w:spacing w:before="94" w:line="232" w:lineRule="auto"/>
              <w:ind w:left="115" w:right="116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damage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defects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vendor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needed</w:t>
            </w:r>
          </w:p>
          <w:p>
            <w:pPr>
              <w:pStyle w:val="8"/>
              <w:spacing w:before="0"/>
              <w:ind w:left="115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sellable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to inventory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counts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1" w:hRule="atLeast"/>
        </w:trPr>
        <w:tc>
          <w:tcPr>
            <w:tcW w:w="927" w:type="dxa"/>
          </w:tcPr>
          <w:p>
            <w:pPr>
              <w:pStyle w:val="8"/>
              <w:spacing w:before="83"/>
              <w:rPr>
                <w:sz w:val="24"/>
              </w:rPr>
            </w:pPr>
            <w:r>
              <w:rPr>
                <w:sz w:val="24"/>
              </w:rPr>
              <w:t>FR-12</w:t>
            </w:r>
          </w:p>
        </w:tc>
        <w:tc>
          <w:tcPr>
            <w:tcW w:w="3390" w:type="dxa"/>
          </w:tcPr>
          <w:p>
            <w:pPr>
              <w:pStyle w:val="8"/>
              <w:spacing w:before="83"/>
              <w:ind w:left="105"/>
              <w:rPr>
                <w:sz w:val="24"/>
              </w:rPr>
            </w:pPr>
            <w:r>
              <w:rPr>
                <w:sz w:val="24"/>
              </w:rPr>
              <w:t>Determination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death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stock</w:t>
            </w:r>
          </w:p>
        </w:tc>
        <w:tc>
          <w:tcPr>
            <w:tcW w:w="5018" w:type="dxa"/>
          </w:tcPr>
          <w:p>
            <w:pPr>
              <w:pStyle w:val="8"/>
              <w:spacing w:before="83"/>
              <w:ind w:left="115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credits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6" w:hRule="atLeast"/>
        </w:trPr>
        <w:tc>
          <w:tcPr>
            <w:tcW w:w="927" w:type="dxa"/>
          </w:tcPr>
          <w:p>
            <w:pPr>
              <w:pStyle w:val="8"/>
              <w:rPr>
                <w:sz w:val="24"/>
              </w:rPr>
            </w:pPr>
            <w:r>
              <w:rPr>
                <w:sz w:val="24"/>
              </w:rPr>
              <w:t>FR-13</w:t>
            </w:r>
          </w:p>
        </w:tc>
        <w:tc>
          <w:tcPr>
            <w:tcW w:w="3390" w:type="dxa"/>
          </w:tcPr>
          <w:p>
            <w:pPr>
              <w:pStyle w:val="8"/>
              <w:ind w:left="105"/>
              <w:rPr>
                <w:sz w:val="24"/>
              </w:rPr>
            </w:pPr>
            <w:r>
              <w:rPr>
                <w:color w:val="212121"/>
                <w:sz w:val="24"/>
              </w:rPr>
              <w:t>Inventory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KPIs(Key</w:t>
            </w:r>
          </w:p>
          <w:p>
            <w:pPr>
              <w:pStyle w:val="8"/>
              <w:spacing w:before="0" w:line="274" w:lineRule="exact"/>
              <w:ind w:left="105" w:right="2039"/>
              <w:rPr>
                <w:sz w:val="24"/>
              </w:rPr>
            </w:pPr>
            <w:r>
              <w:rPr>
                <w:color w:val="212121"/>
                <w:spacing w:val="-1"/>
                <w:sz w:val="24"/>
              </w:rPr>
              <w:t>Performance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Indicator)</w:t>
            </w:r>
          </w:p>
        </w:tc>
        <w:tc>
          <w:tcPr>
            <w:tcW w:w="5018" w:type="dxa"/>
          </w:tcPr>
          <w:p>
            <w:pPr>
              <w:pStyle w:val="8"/>
              <w:spacing w:line="242" w:lineRule="auto"/>
              <w:ind w:left="115" w:right="656"/>
              <w:rPr>
                <w:sz w:val="24"/>
              </w:rPr>
            </w:pPr>
            <w:r>
              <w:rPr>
                <w:sz w:val="24"/>
              </w:rPr>
              <w:t>Sale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KPIs,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KPIs,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Operational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KPIs,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Employee KPIs</w:t>
            </w:r>
          </w:p>
        </w:tc>
      </w:tr>
    </w:tbl>
    <w:p>
      <w:pPr>
        <w:spacing w:before="0" w:line="240" w:lineRule="auto"/>
        <w:rPr>
          <w:sz w:val="20"/>
        </w:rPr>
      </w:pPr>
    </w:p>
    <w:p>
      <w:pPr>
        <w:spacing w:before="6" w:line="240" w:lineRule="auto"/>
        <w:rPr>
          <w:sz w:val="16"/>
        </w:rPr>
      </w:pPr>
    </w:p>
    <w:p>
      <w:pPr>
        <w:pStyle w:val="7"/>
        <w:numPr>
          <w:ilvl w:val="1"/>
          <w:numId w:val="2"/>
        </w:numPr>
        <w:tabs>
          <w:tab w:val="left" w:pos="1023"/>
        </w:tabs>
        <w:spacing w:before="87" w:after="0" w:line="240" w:lineRule="auto"/>
        <w:ind w:left="1022" w:right="0" w:hanging="423"/>
        <w:jc w:val="left"/>
        <w:rPr>
          <w:b/>
          <w:color w:val="1F2023"/>
          <w:sz w:val="28"/>
        </w:rPr>
      </w:pPr>
      <w:r>
        <w:rPr>
          <w:b/>
          <w:color w:val="1F2023"/>
          <w:sz w:val="28"/>
        </w:rPr>
        <w:t>NON-FUNCTIONAL</w:t>
      </w:r>
      <w:r>
        <w:rPr>
          <w:b/>
          <w:color w:val="1F2023"/>
          <w:spacing w:val="-7"/>
          <w:sz w:val="28"/>
        </w:rPr>
        <w:t xml:space="preserve"> </w:t>
      </w:r>
      <w:r>
        <w:rPr>
          <w:b/>
          <w:color w:val="1F2023"/>
          <w:sz w:val="28"/>
        </w:rPr>
        <w:t>REQUIREMENTS</w:t>
      </w:r>
    </w:p>
    <w:p>
      <w:pPr>
        <w:spacing w:before="176" w:after="30"/>
        <w:ind w:left="586" w:right="0" w:firstLine="0"/>
        <w:jc w:val="left"/>
        <w:rPr>
          <w:sz w:val="24"/>
        </w:rPr>
      </w:pP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non-functional</w:t>
      </w:r>
      <w:r>
        <w:rPr>
          <w:spacing w:val="-9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proposed solution.</w:t>
      </w:r>
    </w:p>
    <w:tbl>
      <w:tblPr>
        <w:tblStyle w:val="4"/>
        <w:tblW w:w="0" w:type="auto"/>
        <w:tblInd w:w="63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7"/>
        <w:gridCol w:w="3467"/>
        <w:gridCol w:w="494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3" w:hRule="atLeast"/>
        </w:trPr>
        <w:tc>
          <w:tcPr>
            <w:tcW w:w="927" w:type="dxa"/>
          </w:tcPr>
          <w:p>
            <w:pPr>
              <w:pStyle w:val="8"/>
              <w:spacing w:before="92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467" w:type="dxa"/>
          </w:tcPr>
          <w:p>
            <w:pPr>
              <w:pStyle w:val="8"/>
              <w:spacing w:before="92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Non-Functional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4941" w:type="dxa"/>
          </w:tcPr>
          <w:p>
            <w:pPr>
              <w:pStyle w:val="8"/>
              <w:spacing w:before="92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420" w:right="100" w:bottom="280" w:left="840" w:header="720" w:footer="720" w:gutter="0"/>
          <w:cols w:space="720" w:num="1"/>
        </w:sectPr>
      </w:pPr>
    </w:p>
    <w:tbl>
      <w:tblPr>
        <w:tblStyle w:val="4"/>
        <w:tblW w:w="0" w:type="auto"/>
        <w:tblInd w:w="63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27"/>
        <w:gridCol w:w="3467"/>
        <w:gridCol w:w="494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13" w:hRule="atLeast"/>
        </w:trPr>
        <w:tc>
          <w:tcPr>
            <w:tcW w:w="927" w:type="dxa"/>
          </w:tcPr>
          <w:p>
            <w:pPr>
              <w:pStyle w:val="8"/>
              <w:ind w:left="89" w:right="120"/>
              <w:jc w:val="center"/>
              <w:rPr>
                <w:sz w:val="24"/>
              </w:rPr>
            </w:pPr>
            <w:r>
              <w:rPr>
                <w:sz w:val="24"/>
              </w:rPr>
              <w:t>NFR-1</w:t>
            </w:r>
          </w:p>
        </w:tc>
        <w:tc>
          <w:tcPr>
            <w:tcW w:w="3467" w:type="dxa"/>
          </w:tcPr>
          <w:p>
            <w:pPr>
              <w:pStyle w:val="8"/>
              <w:spacing w:before="92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Usability</w:t>
            </w:r>
          </w:p>
        </w:tc>
        <w:tc>
          <w:tcPr>
            <w:tcW w:w="4941" w:type="dxa"/>
          </w:tcPr>
          <w:p>
            <w:pPr>
              <w:pStyle w:val="8"/>
              <w:ind w:right="53"/>
              <w:rPr>
                <w:sz w:val="24"/>
              </w:rPr>
            </w:pPr>
            <w:r>
              <w:rPr>
                <w:sz w:val="24"/>
              </w:rPr>
              <w:t>This system must be easy to use by both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chefs,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read an extensive number of manuals; it must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quickly accessible by both managers and chefs; 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intuitive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 way 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displays all relevant data and relationships;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menus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 system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are easily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navigable by</w:t>
            </w:r>
          </w:p>
          <w:p>
            <w:pPr>
              <w:pStyle w:val="8"/>
              <w:spacing w:before="0" w:line="274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buttons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easy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understand.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28" w:hRule="atLeast"/>
        </w:trPr>
        <w:tc>
          <w:tcPr>
            <w:tcW w:w="927" w:type="dxa"/>
          </w:tcPr>
          <w:p>
            <w:pPr>
              <w:pStyle w:val="8"/>
              <w:spacing w:before="83"/>
              <w:ind w:left="89" w:right="120"/>
              <w:jc w:val="center"/>
              <w:rPr>
                <w:sz w:val="24"/>
              </w:rPr>
            </w:pPr>
            <w:r>
              <w:rPr>
                <w:sz w:val="24"/>
              </w:rPr>
              <w:t>NFR-2</w:t>
            </w:r>
          </w:p>
        </w:tc>
        <w:tc>
          <w:tcPr>
            <w:tcW w:w="3467" w:type="dxa"/>
          </w:tcPr>
          <w:p>
            <w:pPr>
              <w:pStyle w:val="8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Security</w:t>
            </w:r>
          </w:p>
        </w:tc>
        <w:tc>
          <w:tcPr>
            <w:tcW w:w="4941" w:type="dxa"/>
          </w:tcPr>
          <w:p>
            <w:pPr>
              <w:pStyle w:val="8"/>
              <w:spacing w:before="83"/>
              <w:ind w:right="193"/>
              <w:rPr>
                <w:sz w:val="24"/>
              </w:rPr>
            </w:pPr>
            <w:r>
              <w:rPr>
                <w:sz w:val="24"/>
              </w:rPr>
              <w:t>The security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requirements deal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primary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security. Only authorized users can access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 with user name and password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administrator.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68" w:hRule="atLeast"/>
        </w:trPr>
        <w:tc>
          <w:tcPr>
            <w:tcW w:w="927" w:type="dxa"/>
          </w:tcPr>
          <w:p>
            <w:pPr>
              <w:pStyle w:val="8"/>
              <w:ind w:left="89" w:right="120"/>
              <w:jc w:val="center"/>
              <w:rPr>
                <w:sz w:val="24"/>
              </w:rPr>
            </w:pPr>
            <w:r>
              <w:rPr>
                <w:sz w:val="24"/>
              </w:rPr>
              <w:t>NFR-3</w:t>
            </w:r>
          </w:p>
        </w:tc>
        <w:tc>
          <w:tcPr>
            <w:tcW w:w="3467" w:type="dxa"/>
          </w:tcPr>
          <w:p>
            <w:pPr>
              <w:pStyle w:val="8"/>
              <w:spacing w:before="92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Reliability</w:t>
            </w:r>
          </w:p>
        </w:tc>
        <w:tc>
          <w:tcPr>
            <w:tcW w:w="4941" w:type="dxa"/>
          </w:tcPr>
          <w:p>
            <w:pPr>
              <w:pStyle w:val="8"/>
              <w:spacing w:before="90" w:line="237" w:lineRule="auto"/>
              <w:ind w:right="27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accurate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inventory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the user continuously. Any inaccuracies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corrected by regularly comparing the actual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levels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  <w:p>
            <w:pPr>
              <w:pStyle w:val="8"/>
              <w:spacing w:before="0"/>
              <w:ind w:right="242"/>
              <w:rPr>
                <w:sz w:val="24"/>
              </w:rPr>
            </w:pPr>
            <w:r>
              <w:rPr>
                <w:sz w:val="24"/>
              </w:rPr>
              <w:t>The system must successfully add any recipe,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ingredients,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vendors,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occasions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provide estimations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>
            <w:pPr>
              <w:pStyle w:val="8"/>
              <w:spacing w:before="0" w:line="274" w:lineRule="exact"/>
              <w:ind w:right="816"/>
              <w:rPr>
                <w:sz w:val="24"/>
              </w:rPr>
            </w:pPr>
            <w:r>
              <w:rPr>
                <w:sz w:val="24"/>
              </w:rPr>
              <w:t>inventory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relevance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entities.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58" w:hRule="atLeast"/>
        </w:trPr>
        <w:tc>
          <w:tcPr>
            <w:tcW w:w="927" w:type="dxa"/>
          </w:tcPr>
          <w:p>
            <w:pPr>
              <w:pStyle w:val="8"/>
              <w:spacing w:before="83"/>
              <w:ind w:left="89" w:right="120"/>
              <w:jc w:val="center"/>
              <w:rPr>
                <w:sz w:val="24"/>
              </w:rPr>
            </w:pPr>
            <w:r>
              <w:rPr>
                <w:sz w:val="24"/>
              </w:rPr>
              <w:t>NFR-4</w:t>
            </w:r>
          </w:p>
        </w:tc>
        <w:tc>
          <w:tcPr>
            <w:tcW w:w="3467" w:type="dxa"/>
          </w:tcPr>
          <w:p>
            <w:pPr>
              <w:pStyle w:val="8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Performance</w:t>
            </w:r>
          </w:p>
        </w:tc>
        <w:tc>
          <w:tcPr>
            <w:tcW w:w="4941" w:type="dxa"/>
          </w:tcPr>
          <w:p>
            <w:pPr>
              <w:pStyle w:val="8"/>
              <w:spacing w:before="85" w:line="237" w:lineRule="auto"/>
              <w:ind w:right="388"/>
              <w:rPr>
                <w:sz w:val="24"/>
              </w:rPr>
            </w:pPr>
            <w:r>
              <w:rPr>
                <w:sz w:val="24"/>
              </w:rPr>
              <w:t>The system must not lag, because the workers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using it don't have downtime to wait for it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complete 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action.</w:t>
            </w:r>
          </w:p>
          <w:p>
            <w:pPr>
              <w:pStyle w:val="8"/>
              <w:spacing w:before="1" w:line="237" w:lineRule="auto"/>
              <w:ind w:right="12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complete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updating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databases, adding new recipes, ingredients,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vendors, and occasions every time the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requests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process.</w:t>
            </w:r>
          </w:p>
          <w:p>
            <w:pPr>
              <w:pStyle w:val="8"/>
              <w:spacing w:before="0"/>
              <w:ind w:right="365" w:firstLine="62"/>
              <w:rPr>
                <w:sz w:val="24"/>
              </w:rPr>
            </w:pPr>
            <w:r>
              <w:rPr>
                <w:sz w:val="24"/>
              </w:rPr>
              <w:t>All the functions of the system must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available to the user every time the system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turned 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calculations performed by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comply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norms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should not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vary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unless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explicitly</w:t>
            </w:r>
          </w:p>
          <w:p>
            <w:pPr>
              <w:pStyle w:val="8"/>
              <w:spacing w:before="0" w:line="265" w:lineRule="exact"/>
              <w:rPr>
                <w:sz w:val="24"/>
              </w:rPr>
            </w:pPr>
            <w:r>
              <w:rPr>
                <w:sz w:val="24"/>
              </w:rPr>
              <w:t>changed 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7" w:hRule="atLeast"/>
        </w:trPr>
        <w:tc>
          <w:tcPr>
            <w:tcW w:w="927" w:type="dxa"/>
          </w:tcPr>
          <w:p>
            <w:pPr>
              <w:pStyle w:val="8"/>
              <w:spacing w:before="83"/>
              <w:ind w:left="89" w:right="120"/>
              <w:jc w:val="center"/>
              <w:rPr>
                <w:sz w:val="24"/>
              </w:rPr>
            </w:pPr>
            <w:r>
              <w:rPr>
                <w:sz w:val="24"/>
              </w:rPr>
              <w:t>NFR-5</w:t>
            </w:r>
          </w:p>
        </w:tc>
        <w:tc>
          <w:tcPr>
            <w:tcW w:w="3467" w:type="dxa"/>
          </w:tcPr>
          <w:p>
            <w:pPr>
              <w:pStyle w:val="8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Availability</w:t>
            </w:r>
          </w:p>
        </w:tc>
        <w:tc>
          <w:tcPr>
            <w:tcW w:w="4941" w:type="dxa"/>
          </w:tcPr>
          <w:p>
            <w:pPr>
              <w:pStyle w:val="8"/>
              <w:spacing w:before="83"/>
              <w:ind w:right="114"/>
              <w:rPr>
                <w:sz w:val="24"/>
              </w:rPr>
            </w:pPr>
            <w:r>
              <w:rPr>
                <w:sz w:val="24"/>
              </w:rPr>
              <w:t>The software will be available only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 organization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 the product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 well as customer details will be recorded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him. He can add customers, Update and delete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new products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</w:p>
          <w:p>
            <w:pPr>
              <w:pStyle w:val="8"/>
              <w:spacing w:before="3" w:line="261" w:lineRule="exact"/>
              <w:rPr>
                <w:sz w:val="24"/>
              </w:rPr>
            </w:pPr>
            <w:r>
              <w:rPr>
                <w:sz w:val="24"/>
              </w:rPr>
              <w:t>them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0" w:hRule="atLeast"/>
        </w:trPr>
        <w:tc>
          <w:tcPr>
            <w:tcW w:w="927" w:type="dxa"/>
          </w:tcPr>
          <w:p>
            <w:pPr>
              <w:pStyle w:val="8"/>
              <w:ind w:left="89" w:right="120"/>
              <w:jc w:val="center"/>
              <w:rPr>
                <w:sz w:val="24"/>
              </w:rPr>
            </w:pPr>
            <w:r>
              <w:rPr>
                <w:sz w:val="24"/>
              </w:rPr>
              <w:t>NFR-6</w:t>
            </w:r>
          </w:p>
        </w:tc>
        <w:tc>
          <w:tcPr>
            <w:tcW w:w="3467" w:type="dxa"/>
          </w:tcPr>
          <w:p>
            <w:pPr>
              <w:pStyle w:val="8"/>
              <w:spacing w:before="92"/>
              <w:ind w:left="105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Scalability</w:t>
            </w:r>
          </w:p>
        </w:tc>
        <w:tc>
          <w:tcPr>
            <w:tcW w:w="4941" w:type="dxa"/>
          </w:tcPr>
          <w:p>
            <w:pPr>
              <w:pStyle w:val="8"/>
              <w:spacing w:line="242" w:lineRule="auto"/>
              <w:ind w:right="650"/>
              <w:rPr>
                <w:sz w:val="24"/>
              </w:rPr>
            </w:pPr>
            <w:r>
              <w:rPr>
                <w:sz w:val="24"/>
              </w:rPr>
              <w:t>The ability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 system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handle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growing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work.</w:t>
            </w:r>
          </w:p>
        </w:tc>
      </w:tr>
    </w:tbl>
    <w:p>
      <w:pPr>
        <w:spacing w:before="0" w:line="240" w:lineRule="auto"/>
        <w:rPr>
          <w:sz w:val="20"/>
        </w:rPr>
      </w:pPr>
    </w:p>
    <w:p>
      <w:pPr>
        <w:spacing w:before="11" w:line="240" w:lineRule="auto"/>
        <w:rPr>
          <w:sz w:val="16"/>
        </w:rPr>
      </w:pPr>
    </w:p>
    <w:p>
      <w:pPr>
        <w:pStyle w:val="7"/>
        <w:numPr>
          <w:ilvl w:val="0"/>
          <w:numId w:val="2"/>
        </w:numPr>
        <w:tabs>
          <w:tab w:val="left" w:pos="884"/>
        </w:tabs>
        <w:spacing w:before="87" w:after="0" w:line="240" w:lineRule="auto"/>
        <w:ind w:left="883" w:right="0" w:hanging="284"/>
        <w:jc w:val="left"/>
        <w:rPr>
          <w:b/>
          <w:color w:val="1F2023"/>
          <w:sz w:val="28"/>
        </w:rPr>
      </w:pPr>
      <w:r>
        <w:rPr>
          <w:b/>
          <w:color w:val="1F2023"/>
          <w:sz w:val="28"/>
        </w:rPr>
        <w:t>PROJECT</w:t>
      </w:r>
      <w:r>
        <w:rPr>
          <w:b/>
          <w:color w:val="1F2023"/>
          <w:spacing w:val="-2"/>
          <w:sz w:val="28"/>
        </w:rPr>
        <w:t xml:space="preserve"> </w:t>
      </w:r>
      <w:r>
        <w:rPr>
          <w:b/>
          <w:color w:val="1F2023"/>
          <w:sz w:val="28"/>
        </w:rPr>
        <w:t>DESIGN</w:t>
      </w:r>
    </w:p>
    <w:p>
      <w:pPr>
        <w:pStyle w:val="7"/>
        <w:numPr>
          <w:ilvl w:val="1"/>
          <w:numId w:val="2"/>
        </w:numPr>
        <w:tabs>
          <w:tab w:val="left" w:pos="1023"/>
        </w:tabs>
        <w:spacing w:before="186" w:after="0" w:line="240" w:lineRule="auto"/>
        <w:ind w:left="1022" w:right="0" w:hanging="423"/>
        <w:jc w:val="left"/>
        <w:rPr>
          <w:b/>
          <w:color w:val="1F2023"/>
          <w:sz w:val="28"/>
        </w:rPr>
      </w:pPr>
      <w:r>
        <w:rPr>
          <w:b/>
          <w:color w:val="1F2023"/>
          <w:sz w:val="28"/>
        </w:rPr>
        <w:t>DATA</w:t>
      </w:r>
      <w:r>
        <w:rPr>
          <w:b/>
          <w:color w:val="1F2023"/>
          <w:spacing w:val="-1"/>
          <w:sz w:val="28"/>
        </w:rPr>
        <w:t xml:space="preserve"> </w:t>
      </w:r>
      <w:r>
        <w:rPr>
          <w:b/>
          <w:color w:val="1F2023"/>
          <w:sz w:val="28"/>
        </w:rPr>
        <w:t>FLOW</w:t>
      </w:r>
      <w:r>
        <w:rPr>
          <w:b/>
          <w:color w:val="1F2023"/>
          <w:spacing w:val="-1"/>
          <w:sz w:val="28"/>
        </w:rPr>
        <w:t xml:space="preserve"> </w:t>
      </w:r>
      <w:r>
        <w:rPr>
          <w:b/>
          <w:color w:val="1F2023"/>
          <w:sz w:val="28"/>
        </w:rPr>
        <w:t>DIAGRAMS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420" w:right="100" w:bottom="280" w:left="840" w:header="720" w:footer="720" w:gutter="0"/>
          <w:cols w:space="720" w:num="1"/>
        </w:sectPr>
      </w:pPr>
    </w:p>
    <w:p>
      <w:pPr>
        <w:spacing w:before="74" w:line="252" w:lineRule="auto"/>
        <w:ind w:left="595" w:right="1435" w:hanging="10"/>
        <w:jc w:val="left"/>
        <w:rPr>
          <w:sz w:val="26"/>
        </w:rPr>
      </w:pPr>
      <w:r>
        <w:rPr>
          <w:sz w:val="26"/>
        </w:rPr>
        <w:t>A Data Flow Diagram (DFD) is a traditional visual representation of the information</w:t>
      </w:r>
      <w:r>
        <w:rPr>
          <w:spacing w:val="1"/>
          <w:sz w:val="26"/>
        </w:rPr>
        <w:t xml:space="preserve"> </w:t>
      </w:r>
      <w:r>
        <w:rPr>
          <w:sz w:val="26"/>
        </w:rPr>
        <w:t>flows</w:t>
      </w:r>
      <w:r>
        <w:rPr>
          <w:spacing w:val="-1"/>
          <w:sz w:val="26"/>
        </w:rPr>
        <w:t xml:space="preserve"> </w:t>
      </w:r>
      <w:r>
        <w:rPr>
          <w:sz w:val="26"/>
        </w:rPr>
        <w:t>within a</w:t>
      </w:r>
      <w:r>
        <w:rPr>
          <w:spacing w:val="1"/>
          <w:sz w:val="26"/>
        </w:rPr>
        <w:t xml:space="preserve"> </w:t>
      </w:r>
      <w:r>
        <w:rPr>
          <w:sz w:val="26"/>
        </w:rPr>
        <w:t>system.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-4"/>
          <w:sz w:val="26"/>
        </w:rPr>
        <w:t xml:space="preserve"> </w:t>
      </w:r>
      <w:r>
        <w:rPr>
          <w:sz w:val="26"/>
        </w:rPr>
        <w:t>neat</w:t>
      </w:r>
      <w:r>
        <w:rPr>
          <w:spacing w:val="1"/>
          <w:sz w:val="26"/>
        </w:rPr>
        <w:t xml:space="preserve"> </w:t>
      </w:r>
      <w:r>
        <w:rPr>
          <w:sz w:val="26"/>
        </w:rPr>
        <w:t>and clear</w:t>
      </w:r>
      <w:r>
        <w:rPr>
          <w:spacing w:val="1"/>
          <w:sz w:val="26"/>
        </w:rPr>
        <w:t xml:space="preserve"> </w:t>
      </w:r>
      <w:r>
        <w:rPr>
          <w:sz w:val="26"/>
        </w:rPr>
        <w:t>DFD can depict</w:t>
      </w:r>
      <w:r>
        <w:rPr>
          <w:spacing w:val="1"/>
          <w:sz w:val="26"/>
        </w:rPr>
        <w:t xml:space="preserve"> </w:t>
      </w:r>
      <w:r>
        <w:rPr>
          <w:sz w:val="26"/>
        </w:rPr>
        <w:t>the right</w:t>
      </w:r>
      <w:r>
        <w:rPr>
          <w:spacing w:val="-1"/>
          <w:sz w:val="26"/>
        </w:rPr>
        <w:t xml:space="preserve"> </w:t>
      </w:r>
      <w:r>
        <w:rPr>
          <w:sz w:val="26"/>
        </w:rPr>
        <w:t>amount of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system</w:t>
      </w:r>
      <w:r>
        <w:rPr>
          <w:spacing w:val="-7"/>
          <w:sz w:val="26"/>
        </w:rPr>
        <w:t xml:space="preserve"> </w:t>
      </w:r>
      <w:r>
        <w:rPr>
          <w:sz w:val="26"/>
        </w:rPr>
        <w:t>requirement</w:t>
      </w:r>
      <w:r>
        <w:rPr>
          <w:spacing w:val="-2"/>
          <w:sz w:val="26"/>
        </w:rPr>
        <w:t xml:space="preserve"> </w:t>
      </w:r>
      <w:r>
        <w:rPr>
          <w:sz w:val="26"/>
        </w:rPr>
        <w:t>graphically.</w:t>
      </w:r>
      <w:r>
        <w:rPr>
          <w:spacing w:val="-1"/>
          <w:sz w:val="26"/>
        </w:rPr>
        <w:t xml:space="preserve"> </w:t>
      </w:r>
      <w:r>
        <w:rPr>
          <w:sz w:val="26"/>
        </w:rPr>
        <w:t>It</w:t>
      </w:r>
      <w:r>
        <w:rPr>
          <w:spacing w:val="-2"/>
          <w:sz w:val="26"/>
        </w:rPr>
        <w:t xml:space="preserve"> </w:t>
      </w:r>
      <w:r>
        <w:rPr>
          <w:sz w:val="26"/>
        </w:rPr>
        <w:t>shows</w:t>
      </w:r>
      <w:r>
        <w:rPr>
          <w:spacing w:val="-2"/>
          <w:sz w:val="26"/>
        </w:rPr>
        <w:t xml:space="preserve"> </w:t>
      </w:r>
      <w:r>
        <w:rPr>
          <w:sz w:val="26"/>
        </w:rPr>
        <w:t>how</w:t>
      </w:r>
      <w:r>
        <w:rPr>
          <w:spacing w:val="-2"/>
          <w:sz w:val="26"/>
        </w:rPr>
        <w:t xml:space="preserve"> </w:t>
      </w:r>
      <w:r>
        <w:rPr>
          <w:sz w:val="26"/>
        </w:rPr>
        <w:t>data</w:t>
      </w:r>
      <w:r>
        <w:rPr>
          <w:spacing w:val="-1"/>
          <w:sz w:val="26"/>
        </w:rPr>
        <w:t xml:space="preserve"> </w:t>
      </w:r>
      <w:r>
        <w:rPr>
          <w:sz w:val="26"/>
        </w:rPr>
        <w:t>enters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leaves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system, what</w:t>
      </w:r>
      <w:r>
        <w:rPr>
          <w:spacing w:val="-62"/>
          <w:sz w:val="26"/>
        </w:rPr>
        <w:t xml:space="preserve"> </w:t>
      </w:r>
      <w:r>
        <w:rPr>
          <w:sz w:val="26"/>
        </w:rPr>
        <w:t>changes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information,</w:t>
      </w:r>
      <w:r>
        <w:rPr>
          <w:spacing w:val="3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where</w:t>
      </w:r>
      <w:r>
        <w:rPr>
          <w:spacing w:val="2"/>
          <w:sz w:val="26"/>
        </w:rPr>
        <w:t xml:space="preserve"> </w:t>
      </w:r>
      <w:r>
        <w:rPr>
          <w:sz w:val="26"/>
        </w:rPr>
        <w:t>data</w:t>
      </w:r>
      <w:r>
        <w:rPr>
          <w:spacing w:val="2"/>
          <w:sz w:val="26"/>
        </w:rPr>
        <w:t xml:space="preserve"> </w:t>
      </w:r>
      <w:r>
        <w:rPr>
          <w:sz w:val="26"/>
        </w:rPr>
        <w:t>is stored.</w:t>
      </w:r>
    </w:p>
    <w:p>
      <w:pPr>
        <w:spacing w:before="161"/>
        <w:ind w:left="586" w:right="0" w:firstLine="0"/>
        <w:jc w:val="left"/>
        <w:rPr>
          <w:b/>
          <w:sz w:val="26"/>
        </w:rPr>
      </w:pPr>
      <w:r>
        <w:rPr>
          <w:b/>
          <w:sz w:val="26"/>
        </w:rPr>
        <w:t>Level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0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Data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Flow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Diagram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for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inventory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management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system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for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retailers:</w:t>
      </w:r>
    </w:p>
    <w:p>
      <w:pPr>
        <w:spacing w:before="2" w:line="240" w:lineRule="auto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1002665</wp:posOffset>
            </wp:positionH>
            <wp:positionV relativeFrom="paragraph">
              <wp:posOffset>113665</wp:posOffset>
            </wp:positionV>
            <wp:extent cx="5561965" cy="179514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279" cy="1795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240" w:lineRule="auto"/>
        <w:rPr>
          <w:b/>
          <w:sz w:val="28"/>
        </w:rPr>
      </w:pPr>
    </w:p>
    <w:p>
      <w:pPr>
        <w:spacing w:before="170"/>
        <w:ind w:left="586" w:right="0" w:firstLine="0"/>
        <w:jc w:val="left"/>
        <w:rPr>
          <w:b/>
          <w:sz w:val="2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1005840</wp:posOffset>
            </wp:positionH>
            <wp:positionV relativeFrom="paragraph">
              <wp:posOffset>364490</wp:posOffset>
            </wp:positionV>
            <wp:extent cx="5570855" cy="346265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020" cy="346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Level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1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Data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Flow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Diagram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for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inventory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management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system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for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retailers:</w:t>
      </w:r>
    </w:p>
    <w:p>
      <w:pPr>
        <w:spacing w:before="0" w:line="240" w:lineRule="auto"/>
        <w:rPr>
          <w:b/>
          <w:sz w:val="28"/>
        </w:rPr>
      </w:pPr>
    </w:p>
    <w:p>
      <w:pPr>
        <w:spacing w:before="0" w:line="240" w:lineRule="auto"/>
        <w:rPr>
          <w:b/>
          <w:sz w:val="28"/>
        </w:rPr>
      </w:pPr>
    </w:p>
    <w:p>
      <w:pPr>
        <w:spacing w:before="0" w:line="240" w:lineRule="auto"/>
        <w:rPr>
          <w:b/>
          <w:sz w:val="28"/>
        </w:rPr>
      </w:pPr>
    </w:p>
    <w:p>
      <w:pPr>
        <w:spacing w:before="0" w:line="240" w:lineRule="auto"/>
        <w:rPr>
          <w:b/>
          <w:sz w:val="28"/>
        </w:rPr>
      </w:pPr>
    </w:p>
    <w:p>
      <w:pPr>
        <w:spacing w:before="0" w:line="240" w:lineRule="auto"/>
        <w:rPr>
          <w:b/>
          <w:sz w:val="28"/>
        </w:rPr>
      </w:pPr>
    </w:p>
    <w:p>
      <w:pPr>
        <w:spacing w:before="0" w:line="240" w:lineRule="auto"/>
        <w:rPr>
          <w:b/>
          <w:sz w:val="28"/>
        </w:rPr>
      </w:pPr>
    </w:p>
    <w:p>
      <w:pPr>
        <w:spacing w:before="0" w:line="240" w:lineRule="auto"/>
        <w:rPr>
          <w:b/>
          <w:sz w:val="28"/>
        </w:rPr>
      </w:pPr>
    </w:p>
    <w:p>
      <w:pPr>
        <w:spacing w:before="219"/>
        <w:ind w:left="586" w:right="0" w:firstLine="0"/>
        <w:jc w:val="left"/>
        <w:rPr>
          <w:b/>
          <w:sz w:val="26"/>
        </w:rPr>
      </w:pPr>
      <w:r>
        <w:rPr>
          <w:b/>
          <w:sz w:val="26"/>
        </w:rPr>
        <w:t>Level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2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Data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Flow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Diagram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for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inventory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management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system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for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retailers:</w:t>
      </w:r>
    </w:p>
    <w:p>
      <w:pPr>
        <w:spacing w:after="0"/>
        <w:jc w:val="left"/>
        <w:rPr>
          <w:sz w:val="26"/>
        </w:rPr>
        <w:sectPr>
          <w:pgSz w:w="11910" w:h="16840"/>
          <w:pgMar w:top="1340" w:right="100" w:bottom="280" w:left="840" w:header="720" w:footer="720" w:gutter="0"/>
          <w:cols w:space="720" w:num="1"/>
        </w:sectPr>
      </w:pPr>
    </w:p>
    <w:p>
      <w:pPr>
        <w:spacing w:line="240" w:lineRule="auto"/>
        <w:ind w:left="75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26100" cy="362458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587" cy="362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6" w:line="240" w:lineRule="auto"/>
        <w:rPr>
          <w:b/>
          <w:sz w:val="29"/>
        </w:rPr>
      </w:pPr>
    </w:p>
    <w:p>
      <w:pPr>
        <w:pStyle w:val="7"/>
        <w:numPr>
          <w:ilvl w:val="1"/>
          <w:numId w:val="2"/>
        </w:numPr>
        <w:tabs>
          <w:tab w:val="left" w:pos="1023"/>
        </w:tabs>
        <w:spacing w:before="87" w:after="0" w:line="240" w:lineRule="auto"/>
        <w:ind w:left="1022" w:right="0" w:hanging="423"/>
        <w:jc w:val="left"/>
        <w:rPr>
          <w:b/>
          <w:color w:val="1F2023"/>
          <w:sz w:val="28"/>
        </w:rPr>
      </w:pPr>
      <w:r>
        <w:rPr>
          <w:b/>
          <w:color w:val="1F2023"/>
          <w:sz w:val="28"/>
        </w:rPr>
        <w:t>SOLUTION</w:t>
      </w:r>
      <w:r>
        <w:rPr>
          <w:b/>
          <w:color w:val="1F2023"/>
          <w:spacing w:val="-4"/>
          <w:sz w:val="28"/>
        </w:rPr>
        <w:t xml:space="preserve"> </w:t>
      </w:r>
      <w:r>
        <w:rPr>
          <w:b/>
          <w:color w:val="1F2023"/>
          <w:sz w:val="28"/>
        </w:rPr>
        <w:t>&amp;</w:t>
      </w:r>
      <w:r>
        <w:rPr>
          <w:b/>
          <w:color w:val="1F2023"/>
          <w:spacing w:val="-5"/>
          <w:sz w:val="28"/>
        </w:rPr>
        <w:t xml:space="preserve"> </w:t>
      </w:r>
      <w:r>
        <w:rPr>
          <w:b/>
          <w:color w:val="1F2023"/>
          <w:sz w:val="28"/>
        </w:rPr>
        <w:t>TECHNICAL</w:t>
      </w:r>
      <w:r>
        <w:rPr>
          <w:b/>
          <w:color w:val="1F2023"/>
          <w:spacing w:val="-3"/>
          <w:sz w:val="28"/>
        </w:rPr>
        <w:t xml:space="preserve"> </w:t>
      </w:r>
      <w:r>
        <w:rPr>
          <w:b/>
          <w:color w:val="1F2023"/>
          <w:sz w:val="28"/>
        </w:rPr>
        <w:t>ARCHITECTURE</w:t>
      </w: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8" w:line="240" w:lineRule="auto"/>
        <w:rPr>
          <w:b/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146685</wp:posOffset>
            </wp:positionV>
            <wp:extent cx="5729605" cy="304736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917" cy="3047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numPr>
          <w:ilvl w:val="1"/>
          <w:numId w:val="2"/>
        </w:numPr>
        <w:tabs>
          <w:tab w:val="left" w:pos="1023"/>
        </w:tabs>
        <w:spacing w:before="219" w:after="0" w:line="240" w:lineRule="auto"/>
        <w:ind w:left="1022" w:right="0" w:hanging="423"/>
        <w:jc w:val="left"/>
        <w:rPr>
          <w:b/>
          <w:color w:val="1F2023"/>
          <w:sz w:val="28"/>
        </w:rPr>
      </w:pPr>
      <w:r>
        <w:rPr>
          <w:b/>
          <w:color w:val="1F2023"/>
          <w:sz w:val="28"/>
        </w:rPr>
        <w:t>USER</w:t>
      </w:r>
      <w:r>
        <w:rPr>
          <w:b/>
          <w:color w:val="1F2023"/>
          <w:spacing w:val="-3"/>
          <w:sz w:val="28"/>
        </w:rPr>
        <w:t xml:space="preserve"> </w:t>
      </w:r>
      <w:r>
        <w:rPr>
          <w:b/>
          <w:color w:val="1F2023"/>
          <w:sz w:val="28"/>
        </w:rPr>
        <w:t>STORIES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top="1420" w:right="100" w:bottom="280" w:left="840" w:header="720" w:footer="720" w:gutter="0"/>
          <w:cols w:space="720" w:num="1"/>
        </w:sectPr>
      </w:pPr>
    </w:p>
    <w:p>
      <w:pPr>
        <w:spacing w:line="240" w:lineRule="auto"/>
        <w:ind w:left="63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329045" cy="410210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9109" cy="410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9" w:line="240" w:lineRule="auto"/>
        <w:rPr>
          <w:b/>
          <w:sz w:val="23"/>
        </w:rPr>
      </w:pPr>
    </w:p>
    <w:p>
      <w:pPr>
        <w:pStyle w:val="7"/>
        <w:numPr>
          <w:ilvl w:val="0"/>
          <w:numId w:val="2"/>
        </w:numPr>
        <w:tabs>
          <w:tab w:val="left" w:pos="884"/>
        </w:tabs>
        <w:spacing w:before="87" w:after="0" w:line="240" w:lineRule="auto"/>
        <w:ind w:left="883" w:right="0" w:hanging="284"/>
        <w:jc w:val="left"/>
        <w:rPr>
          <w:b/>
          <w:color w:val="1F2023"/>
          <w:sz w:val="28"/>
        </w:rPr>
      </w:pPr>
      <w:r>
        <w:rPr>
          <w:b/>
          <w:color w:val="1F2023"/>
          <w:sz w:val="28"/>
        </w:rPr>
        <w:t>PROJECT</w:t>
      </w:r>
      <w:r>
        <w:rPr>
          <w:b/>
          <w:color w:val="1F2023"/>
          <w:spacing w:val="-2"/>
          <w:sz w:val="28"/>
        </w:rPr>
        <w:t xml:space="preserve"> </w:t>
      </w:r>
      <w:r>
        <w:rPr>
          <w:b/>
          <w:color w:val="1F2023"/>
          <w:sz w:val="28"/>
        </w:rPr>
        <w:t>PLANNING</w:t>
      </w:r>
      <w:r>
        <w:rPr>
          <w:b/>
          <w:color w:val="1F2023"/>
          <w:spacing w:val="-4"/>
          <w:sz w:val="28"/>
        </w:rPr>
        <w:t xml:space="preserve"> </w:t>
      </w:r>
      <w:r>
        <w:rPr>
          <w:b/>
          <w:color w:val="1F2023"/>
          <w:sz w:val="28"/>
        </w:rPr>
        <w:t>&amp;</w:t>
      </w:r>
      <w:r>
        <w:rPr>
          <w:b/>
          <w:color w:val="1F2023"/>
          <w:spacing w:val="-4"/>
          <w:sz w:val="28"/>
        </w:rPr>
        <w:t xml:space="preserve"> </w:t>
      </w:r>
      <w:r>
        <w:rPr>
          <w:b/>
          <w:color w:val="1F2023"/>
          <w:sz w:val="28"/>
        </w:rPr>
        <w:t>SCHEDULING</w:t>
      </w:r>
    </w:p>
    <w:p>
      <w:pPr>
        <w:pStyle w:val="7"/>
        <w:numPr>
          <w:ilvl w:val="1"/>
          <w:numId w:val="2"/>
        </w:numPr>
        <w:tabs>
          <w:tab w:val="left" w:pos="1023"/>
        </w:tabs>
        <w:spacing w:before="187" w:after="0" w:line="240" w:lineRule="auto"/>
        <w:ind w:left="1022" w:right="0" w:hanging="423"/>
        <w:jc w:val="left"/>
        <w:rPr>
          <w:b/>
          <w:color w:val="1F2023"/>
          <w:sz w:val="28"/>
        </w:rPr>
      </w:pPr>
      <w:r>
        <w:rPr>
          <w:b/>
          <w:color w:val="1F2023"/>
          <w:sz w:val="28"/>
        </w:rPr>
        <w:t>SPRINT</w:t>
      </w:r>
      <w:r>
        <w:rPr>
          <w:b/>
          <w:color w:val="1F2023"/>
          <w:spacing w:val="-3"/>
          <w:sz w:val="28"/>
        </w:rPr>
        <w:t xml:space="preserve"> </w:t>
      </w:r>
      <w:r>
        <w:rPr>
          <w:b/>
          <w:color w:val="1F2023"/>
          <w:sz w:val="28"/>
        </w:rPr>
        <w:t>PLANNING</w:t>
      </w:r>
      <w:r>
        <w:rPr>
          <w:b/>
          <w:color w:val="1F2023"/>
          <w:spacing w:val="-5"/>
          <w:sz w:val="28"/>
        </w:rPr>
        <w:t xml:space="preserve"> </w:t>
      </w:r>
      <w:r>
        <w:rPr>
          <w:b/>
          <w:color w:val="1F2023"/>
          <w:sz w:val="28"/>
        </w:rPr>
        <w:t>&amp;</w:t>
      </w:r>
      <w:r>
        <w:rPr>
          <w:b/>
          <w:color w:val="1F2023"/>
          <w:spacing w:val="-6"/>
          <w:sz w:val="28"/>
        </w:rPr>
        <w:t xml:space="preserve"> </w:t>
      </w:r>
      <w:r>
        <w:rPr>
          <w:b/>
          <w:color w:val="1F2023"/>
          <w:sz w:val="28"/>
        </w:rPr>
        <w:t>ESTIMATION</w:t>
      </w:r>
    </w:p>
    <w:p>
      <w:pPr>
        <w:spacing w:before="0" w:line="240" w:lineRule="auto"/>
        <w:rPr>
          <w:b/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967105</wp:posOffset>
            </wp:positionH>
            <wp:positionV relativeFrom="paragraph">
              <wp:posOffset>156210</wp:posOffset>
            </wp:positionV>
            <wp:extent cx="6364605" cy="233870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4734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hint="default"/>
          <w:sz w:val="29"/>
          <w:lang w:val="en-IN"/>
        </w:rPr>
        <w:sectPr>
          <w:pgSz w:w="11910" w:h="16840"/>
          <w:pgMar w:top="1480" w:right="100" w:bottom="280" w:left="840" w:header="720" w:footer="720" w:gutter="0"/>
          <w:cols w:space="720" w:num="1"/>
        </w:sectPr>
      </w:pPr>
    </w:p>
    <w:p>
      <w:pPr>
        <w:pStyle w:val="7"/>
        <w:numPr>
          <w:numId w:val="0"/>
        </w:numPr>
        <w:tabs>
          <w:tab w:val="left" w:pos="1023"/>
        </w:tabs>
        <w:spacing w:before="64" w:after="0" w:line="240" w:lineRule="auto"/>
        <w:ind w:right="0" w:rightChars="0" w:firstLine="420" w:firstLineChars="150"/>
        <w:jc w:val="left"/>
        <w:rPr>
          <w:b/>
          <w:color w:val="1F2023"/>
          <w:sz w:val="28"/>
        </w:rPr>
      </w:pPr>
      <w:r>
        <w:rPr>
          <w:rFonts w:hint="default"/>
          <w:b/>
          <w:color w:val="1F2023"/>
          <w:sz w:val="28"/>
          <w:lang w:val="en-IN"/>
        </w:rPr>
        <w:t xml:space="preserve">6.2 </w:t>
      </w:r>
      <w:r>
        <w:rPr>
          <w:b/>
          <w:color w:val="1F2023"/>
          <w:sz w:val="28"/>
        </w:rPr>
        <w:t>REPORTS</w:t>
      </w:r>
      <w:r>
        <w:rPr>
          <w:b/>
          <w:color w:val="1F2023"/>
          <w:spacing w:val="-3"/>
          <w:sz w:val="28"/>
        </w:rPr>
        <w:t xml:space="preserve"> </w:t>
      </w:r>
      <w:r>
        <w:rPr>
          <w:b/>
          <w:color w:val="1F2023"/>
          <w:sz w:val="28"/>
        </w:rPr>
        <w:t>FROM</w:t>
      </w:r>
      <w:r>
        <w:rPr>
          <w:b/>
          <w:color w:val="1F2023"/>
          <w:spacing w:val="-1"/>
          <w:sz w:val="28"/>
        </w:rPr>
        <w:t xml:space="preserve"> </w:t>
      </w:r>
      <w:r>
        <w:rPr>
          <w:b/>
          <w:color w:val="1F2023"/>
          <w:sz w:val="28"/>
        </w:rPr>
        <w:t>JIRA</w:t>
      </w:r>
    </w:p>
    <w:p>
      <w:pPr>
        <w:spacing w:before="0" w:line="240" w:lineRule="auto"/>
        <w:rPr>
          <w:b/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962660</wp:posOffset>
            </wp:positionH>
            <wp:positionV relativeFrom="paragraph">
              <wp:posOffset>141605</wp:posOffset>
            </wp:positionV>
            <wp:extent cx="6396355" cy="2676525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6354" cy="267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240" w:lineRule="auto"/>
        <w:rPr>
          <w:b/>
          <w:sz w:val="30"/>
        </w:rPr>
      </w:pPr>
    </w:p>
    <w:p>
      <w:pPr>
        <w:spacing w:before="7" w:line="240" w:lineRule="auto"/>
        <w:rPr>
          <w:b/>
          <w:sz w:val="31"/>
        </w:rPr>
      </w:pPr>
    </w:p>
    <w:p>
      <w:pPr>
        <w:pStyle w:val="7"/>
        <w:numPr>
          <w:ilvl w:val="0"/>
          <w:numId w:val="2"/>
        </w:numPr>
        <w:tabs>
          <w:tab w:val="left" w:pos="884"/>
        </w:tabs>
        <w:spacing w:before="0" w:after="0" w:line="240" w:lineRule="auto"/>
        <w:ind w:left="883" w:right="0" w:hanging="284"/>
        <w:jc w:val="left"/>
        <w:rPr>
          <w:b/>
          <w:color w:val="1F2023"/>
          <w:sz w:val="28"/>
        </w:rPr>
      </w:pPr>
      <w:r>
        <w:rPr>
          <w:b/>
          <w:color w:val="1F2023"/>
          <w:sz w:val="28"/>
        </w:rPr>
        <w:t>CODING</w:t>
      </w:r>
      <w:r>
        <w:rPr>
          <w:b/>
          <w:color w:val="1F2023"/>
          <w:spacing w:val="-4"/>
          <w:sz w:val="28"/>
        </w:rPr>
        <w:t xml:space="preserve"> </w:t>
      </w:r>
      <w:r>
        <w:rPr>
          <w:b/>
          <w:color w:val="1F2023"/>
          <w:sz w:val="28"/>
        </w:rPr>
        <w:t>&amp;</w:t>
      </w:r>
      <w:r>
        <w:rPr>
          <w:b/>
          <w:color w:val="1F2023"/>
          <w:spacing w:val="-4"/>
          <w:sz w:val="28"/>
        </w:rPr>
        <w:t xml:space="preserve"> </w:t>
      </w:r>
      <w:r>
        <w:rPr>
          <w:b/>
          <w:color w:val="1F2023"/>
          <w:sz w:val="28"/>
        </w:rPr>
        <w:t>SOLUTION</w:t>
      </w:r>
    </w:p>
    <w:p>
      <w:pPr>
        <w:pStyle w:val="7"/>
        <w:numPr>
          <w:ilvl w:val="1"/>
          <w:numId w:val="2"/>
        </w:numPr>
        <w:tabs>
          <w:tab w:val="left" w:pos="1023"/>
        </w:tabs>
        <w:spacing w:before="188" w:after="0" w:line="379" w:lineRule="auto"/>
        <w:ind w:left="600" w:right="8390" w:firstLine="0"/>
        <w:jc w:val="left"/>
        <w:rPr>
          <w:b/>
          <w:color w:val="1F2023"/>
          <w:sz w:val="28"/>
        </w:rPr>
      </w:pPr>
      <w:r>
        <w:rPr>
          <w:b/>
          <w:color w:val="1F2023"/>
          <w:sz w:val="28"/>
        </w:rPr>
        <w:t>FEATURE 1</w:t>
      </w:r>
      <w:r>
        <w:rPr>
          <w:b/>
          <w:color w:val="1F2023"/>
          <w:spacing w:val="-67"/>
          <w:sz w:val="28"/>
        </w:rPr>
        <w:t xml:space="preserve"> </w:t>
      </w:r>
      <w:r>
        <w:rPr>
          <w:b/>
          <w:color w:val="1F2023"/>
          <w:sz w:val="28"/>
        </w:rPr>
        <w:t>Log-In</w:t>
      </w:r>
    </w:p>
    <w:p>
      <w:pPr>
        <w:spacing w:line="240" w:lineRule="auto"/>
        <w:ind w:left="6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34050" cy="321818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4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8"/>
        <w:ind w:left="600" w:right="0" w:firstLine="0"/>
        <w:jc w:val="left"/>
        <w:rPr>
          <w:b/>
          <w:sz w:val="28"/>
        </w:rPr>
      </w:pPr>
      <w:r>
        <w:rPr>
          <w:b/>
          <w:color w:val="1F2023"/>
          <w:sz w:val="28"/>
        </w:rPr>
        <w:t>Login.html</w:t>
      </w:r>
    </w:p>
    <w:p>
      <w:pPr>
        <w:spacing w:before="181"/>
        <w:ind w:left="600" w:right="0" w:firstLine="0"/>
        <w:jc w:val="left"/>
        <w:rPr>
          <w:sz w:val="22"/>
        </w:rPr>
      </w:pPr>
      <w:r>
        <w:rPr>
          <w:color w:val="1F2023"/>
          <w:sz w:val="22"/>
        </w:rPr>
        <w:t>&lt;!DOCTYPE</w:t>
      </w:r>
      <w:r>
        <w:rPr>
          <w:color w:val="1F2023"/>
          <w:spacing w:val="-4"/>
          <w:sz w:val="22"/>
        </w:rPr>
        <w:t xml:space="preserve"> </w:t>
      </w:r>
      <w:r>
        <w:rPr>
          <w:color w:val="1F2023"/>
          <w:sz w:val="22"/>
        </w:rPr>
        <w:t>html&gt;</w:t>
      </w:r>
    </w:p>
    <w:p>
      <w:pPr>
        <w:spacing w:before="179"/>
        <w:ind w:left="600" w:right="0" w:firstLine="0"/>
        <w:jc w:val="left"/>
        <w:rPr>
          <w:sz w:val="22"/>
        </w:rPr>
      </w:pPr>
      <w:r>
        <w:rPr>
          <w:color w:val="1F2023"/>
          <w:sz w:val="22"/>
        </w:rPr>
        <w:t>&lt;html</w:t>
      </w:r>
      <w:r>
        <w:rPr>
          <w:color w:val="1F2023"/>
          <w:spacing w:val="-6"/>
          <w:sz w:val="22"/>
        </w:rPr>
        <w:t xml:space="preserve"> </w:t>
      </w:r>
      <w:r>
        <w:rPr>
          <w:color w:val="1F2023"/>
          <w:sz w:val="22"/>
        </w:rPr>
        <w:t>lang="en"&gt;</w:t>
      </w:r>
    </w:p>
    <w:p>
      <w:pPr>
        <w:spacing w:before="179"/>
        <w:ind w:left="600" w:right="0" w:firstLine="0"/>
        <w:jc w:val="left"/>
        <w:rPr>
          <w:sz w:val="22"/>
        </w:rPr>
      </w:pPr>
      <w:r>
        <w:rPr>
          <w:color w:val="1F2023"/>
          <w:sz w:val="22"/>
        </w:rPr>
        <w:t>&lt;head&gt;</w:t>
      </w:r>
    </w:p>
    <w:p>
      <w:pPr>
        <w:spacing w:after="0"/>
        <w:jc w:val="left"/>
        <w:rPr>
          <w:sz w:val="22"/>
        </w:rPr>
        <w:sectPr>
          <w:pgSz w:w="11910" w:h="16840"/>
          <w:pgMar w:top="1360" w:right="100" w:bottom="280" w:left="840" w:header="720" w:footer="720" w:gutter="0"/>
          <w:cols w:space="720" w:num="1"/>
        </w:sectPr>
      </w:pPr>
    </w:p>
    <w:p>
      <w:pPr>
        <w:spacing w:before="78"/>
        <w:ind w:left="826" w:right="0" w:firstLine="0"/>
        <w:jc w:val="left"/>
        <w:rPr>
          <w:sz w:val="22"/>
        </w:rPr>
      </w:pPr>
      <w:r>
        <w:rPr>
          <w:color w:val="1F2023"/>
          <w:sz w:val="22"/>
        </w:rPr>
        <w:t>&lt;meta</w:t>
      </w:r>
      <w:r>
        <w:rPr>
          <w:color w:val="1F2023"/>
          <w:spacing w:val="-2"/>
          <w:sz w:val="22"/>
        </w:rPr>
        <w:t xml:space="preserve"> </w:t>
      </w:r>
      <w:r>
        <w:rPr>
          <w:color w:val="1F2023"/>
          <w:sz w:val="22"/>
        </w:rPr>
        <w:t>charset="UTF-8"&gt;</w:t>
      </w:r>
    </w:p>
    <w:p>
      <w:pPr>
        <w:spacing w:before="179"/>
        <w:ind w:left="826" w:right="0" w:firstLine="0"/>
        <w:jc w:val="left"/>
        <w:rPr>
          <w:sz w:val="22"/>
        </w:rPr>
      </w:pPr>
      <w:r>
        <w:rPr>
          <w:color w:val="1F2023"/>
          <w:sz w:val="22"/>
        </w:rPr>
        <w:t>&lt;meta</w:t>
      </w:r>
      <w:r>
        <w:rPr>
          <w:color w:val="1F2023"/>
          <w:spacing w:val="-6"/>
          <w:sz w:val="22"/>
        </w:rPr>
        <w:t xml:space="preserve"> </w:t>
      </w:r>
      <w:r>
        <w:rPr>
          <w:color w:val="1F2023"/>
          <w:sz w:val="22"/>
        </w:rPr>
        <w:t>http-equiv="X-UA-Compatible"</w:t>
      </w:r>
      <w:r>
        <w:rPr>
          <w:color w:val="1F2023"/>
          <w:spacing w:val="-10"/>
          <w:sz w:val="22"/>
        </w:rPr>
        <w:t xml:space="preserve"> </w:t>
      </w:r>
      <w:r>
        <w:rPr>
          <w:color w:val="1F2023"/>
          <w:sz w:val="22"/>
        </w:rPr>
        <w:t>content="IE=edge"&gt;</w:t>
      </w:r>
    </w:p>
    <w:p>
      <w:pPr>
        <w:spacing w:before="180"/>
        <w:ind w:left="826" w:right="0" w:firstLine="0"/>
        <w:jc w:val="left"/>
        <w:rPr>
          <w:sz w:val="22"/>
        </w:rPr>
      </w:pPr>
      <w:r>
        <w:rPr>
          <w:color w:val="1F2023"/>
          <w:sz w:val="22"/>
        </w:rPr>
        <w:t>&lt;meta</w:t>
      </w:r>
      <w:r>
        <w:rPr>
          <w:color w:val="1F2023"/>
          <w:spacing w:val="-6"/>
          <w:sz w:val="22"/>
        </w:rPr>
        <w:t xml:space="preserve"> </w:t>
      </w:r>
      <w:r>
        <w:rPr>
          <w:color w:val="1F2023"/>
          <w:sz w:val="22"/>
        </w:rPr>
        <w:t>name="viewport"</w:t>
      </w:r>
      <w:r>
        <w:rPr>
          <w:color w:val="1F2023"/>
          <w:spacing w:val="-11"/>
          <w:sz w:val="22"/>
        </w:rPr>
        <w:t xml:space="preserve"> </w:t>
      </w:r>
      <w:r>
        <w:rPr>
          <w:color w:val="1F2023"/>
          <w:sz w:val="22"/>
        </w:rPr>
        <w:t>content="width=device-width,</w:t>
      </w:r>
      <w:r>
        <w:rPr>
          <w:color w:val="1F2023"/>
          <w:spacing w:val="-7"/>
          <w:sz w:val="22"/>
        </w:rPr>
        <w:t xml:space="preserve"> </w:t>
      </w:r>
      <w:r>
        <w:rPr>
          <w:color w:val="1F2023"/>
          <w:sz w:val="22"/>
        </w:rPr>
        <w:t>initial-scale=1.0"&gt;</w:t>
      </w:r>
    </w:p>
    <w:p>
      <w:pPr>
        <w:spacing w:before="183" w:line="259" w:lineRule="auto"/>
        <w:ind w:left="600" w:right="1865" w:firstLine="225"/>
        <w:jc w:val="left"/>
        <w:rPr>
          <w:sz w:val="22"/>
        </w:rPr>
      </w:pPr>
      <w:r>
        <w:rPr>
          <w:color w:val="1F2023"/>
          <w:sz w:val="22"/>
        </w:rPr>
        <w:t>&lt;link href="</w:t>
      </w:r>
      <w:r>
        <w:fldChar w:fldCharType="begin"/>
      </w:r>
      <w:r>
        <w:instrText xml:space="preserve"> HYPERLINK "https://cdn.jsdelivr.net/npm/bootstrap%405.0.2/dist/css/bootstrap.min.css" \h </w:instrText>
      </w:r>
      <w:r>
        <w:fldChar w:fldCharType="separate"/>
      </w:r>
      <w:r>
        <w:rPr>
          <w:color w:val="1F2023"/>
          <w:sz w:val="22"/>
        </w:rPr>
        <w:t>https://cdn.jsdelivr.net/npm/bootstrap@5.0.2/dist/css/bootstrap.min.css</w:t>
      </w:r>
      <w:r>
        <w:rPr>
          <w:color w:val="1F2023"/>
          <w:sz w:val="22"/>
        </w:rPr>
        <w:fldChar w:fldCharType="end"/>
      </w:r>
      <w:r>
        <w:rPr>
          <w:color w:val="1F2023"/>
          <w:sz w:val="22"/>
        </w:rPr>
        <w:t>"</w:t>
      </w:r>
      <w:r>
        <w:rPr>
          <w:color w:val="1F2023"/>
          <w:spacing w:val="1"/>
          <w:sz w:val="22"/>
        </w:rPr>
        <w:t xml:space="preserve"> </w:t>
      </w:r>
      <w:r>
        <w:rPr>
          <w:color w:val="1F2023"/>
          <w:sz w:val="22"/>
        </w:rPr>
        <w:t>rel="stylesheet" integrity="sha384-</w:t>
      </w:r>
      <w:r>
        <w:rPr>
          <w:color w:val="1F2023"/>
          <w:spacing w:val="1"/>
          <w:sz w:val="22"/>
        </w:rPr>
        <w:t xml:space="preserve"> </w:t>
      </w:r>
      <w:r>
        <w:rPr>
          <w:color w:val="1F2023"/>
          <w:spacing w:val="-1"/>
          <w:sz w:val="22"/>
        </w:rPr>
        <w:t>EVSTQN3/azprG1Anm3QDgpJLIm9Nao0Yz1ztcQTwFspd3yD65VohhpuuCOmLASjC"</w:t>
      </w:r>
      <w:r>
        <w:rPr>
          <w:color w:val="1F2023"/>
          <w:sz w:val="22"/>
        </w:rPr>
        <w:t xml:space="preserve"> crossorigin="anonymous"&gt;</w:t>
      </w:r>
    </w:p>
    <w:p>
      <w:pPr>
        <w:spacing w:before="156" w:line="259" w:lineRule="auto"/>
        <w:ind w:left="600" w:right="2262" w:firstLine="225"/>
        <w:jc w:val="left"/>
        <w:rPr>
          <w:sz w:val="22"/>
        </w:rPr>
      </w:pPr>
      <w:r>
        <w:rPr>
          <w:color w:val="1F2023"/>
          <w:spacing w:val="-1"/>
          <w:sz w:val="22"/>
        </w:rPr>
        <w:t>&lt;script</w:t>
      </w:r>
      <w:r>
        <w:rPr>
          <w:color w:val="1F2023"/>
          <w:sz w:val="22"/>
        </w:rPr>
        <w:t xml:space="preserve"> </w:t>
      </w:r>
      <w:r>
        <w:rPr>
          <w:color w:val="1F2023"/>
          <w:spacing w:val="-1"/>
          <w:sz w:val="22"/>
        </w:rPr>
        <w:t>src="</w:t>
      </w:r>
      <w:r>
        <w:fldChar w:fldCharType="begin"/>
      </w:r>
      <w:r>
        <w:instrText xml:space="preserve"> HYPERLINK "https://cdn.jsdelivr.net/npm/bootstrap%405.0.2/dist/js/bootstrap.bundle.min.js" \h </w:instrText>
      </w:r>
      <w:r>
        <w:fldChar w:fldCharType="separate"/>
      </w:r>
      <w:r>
        <w:rPr>
          <w:color w:val="1F2023"/>
          <w:spacing w:val="-1"/>
          <w:sz w:val="22"/>
        </w:rPr>
        <w:t>https://cdn.jsdelivr.net/npm/bootstrap@5.0.2/dist/js/bootstrap.bundle.min.js</w:t>
      </w:r>
      <w:r>
        <w:rPr>
          <w:color w:val="1F2023"/>
          <w:spacing w:val="-1"/>
          <w:sz w:val="22"/>
        </w:rPr>
        <w:fldChar w:fldCharType="end"/>
      </w:r>
      <w:r>
        <w:rPr>
          <w:color w:val="1F2023"/>
          <w:spacing w:val="-1"/>
          <w:sz w:val="22"/>
        </w:rPr>
        <w:t>"</w:t>
      </w:r>
      <w:r>
        <w:rPr>
          <w:color w:val="1F2023"/>
          <w:spacing w:val="-52"/>
          <w:sz w:val="22"/>
        </w:rPr>
        <w:t xml:space="preserve"> </w:t>
      </w:r>
      <w:r>
        <w:rPr>
          <w:color w:val="1F2023"/>
          <w:sz w:val="22"/>
        </w:rPr>
        <w:t>integrity="sha384-</w:t>
      </w:r>
      <w:r>
        <w:rPr>
          <w:color w:val="1F2023"/>
          <w:spacing w:val="1"/>
          <w:sz w:val="22"/>
        </w:rPr>
        <w:t xml:space="preserve"> </w:t>
      </w:r>
      <w:r>
        <w:rPr>
          <w:color w:val="1F2023"/>
          <w:sz w:val="22"/>
        </w:rPr>
        <w:t>MrcW6ZMFYlzcLA8Nl+NtUVF0sA7MsXsP1UyJoMp4YLEuNSfAP+JcXn/tWtIaxVXM"</w:t>
      </w:r>
      <w:r>
        <w:rPr>
          <w:color w:val="1F2023"/>
          <w:spacing w:val="-52"/>
          <w:sz w:val="22"/>
        </w:rPr>
        <w:t xml:space="preserve"> </w:t>
      </w:r>
      <w:r>
        <w:rPr>
          <w:color w:val="1F2023"/>
          <w:sz w:val="22"/>
        </w:rPr>
        <w:t>crossorigin="anonymous"&gt;&lt;/script&gt;</w:t>
      </w:r>
    </w:p>
    <w:p>
      <w:pPr>
        <w:spacing w:before="160"/>
        <w:ind w:left="826" w:right="0" w:firstLine="0"/>
        <w:jc w:val="left"/>
        <w:rPr>
          <w:sz w:val="22"/>
        </w:rPr>
      </w:pPr>
      <w:r>
        <w:rPr>
          <w:color w:val="1F2023"/>
          <w:sz w:val="22"/>
        </w:rPr>
        <w:t>&lt;style&gt;</w:t>
      </w:r>
    </w:p>
    <w:p>
      <w:pPr>
        <w:spacing w:before="184"/>
        <w:ind w:left="1042" w:right="0" w:firstLine="0"/>
        <w:jc w:val="left"/>
        <w:rPr>
          <w:sz w:val="22"/>
        </w:rPr>
      </w:pPr>
      <w:r>
        <w:rPr>
          <w:color w:val="1F2023"/>
          <w:sz w:val="22"/>
        </w:rPr>
        <w:t>.divider:after,</w:t>
      </w:r>
    </w:p>
    <w:p>
      <w:pPr>
        <w:spacing w:before="179" w:line="410" w:lineRule="auto"/>
        <w:ind w:left="1484" w:right="8245" w:hanging="221"/>
        <w:jc w:val="left"/>
        <w:rPr>
          <w:sz w:val="22"/>
        </w:rPr>
      </w:pPr>
      <w:r>
        <w:rPr>
          <w:color w:val="1F2023"/>
          <w:spacing w:val="-1"/>
          <w:sz w:val="22"/>
        </w:rPr>
        <w:t xml:space="preserve">.divider:before </w:t>
      </w:r>
      <w:r>
        <w:rPr>
          <w:color w:val="1F2023"/>
          <w:sz w:val="22"/>
        </w:rPr>
        <w:t>{</w:t>
      </w:r>
      <w:r>
        <w:rPr>
          <w:color w:val="1F2023"/>
          <w:spacing w:val="-52"/>
          <w:sz w:val="22"/>
        </w:rPr>
        <w:t xml:space="preserve"> </w:t>
      </w:r>
      <w:r>
        <w:rPr>
          <w:color w:val="1F2023"/>
          <w:sz w:val="22"/>
        </w:rPr>
        <w:t>content: "";</w:t>
      </w:r>
      <w:r>
        <w:rPr>
          <w:color w:val="1F2023"/>
          <w:spacing w:val="1"/>
          <w:sz w:val="22"/>
        </w:rPr>
        <w:t xml:space="preserve"> </w:t>
      </w:r>
      <w:r>
        <w:rPr>
          <w:color w:val="1F2023"/>
          <w:sz w:val="22"/>
        </w:rPr>
        <w:t>flex: 1;</w:t>
      </w:r>
      <w:r>
        <w:rPr>
          <w:color w:val="1F2023"/>
          <w:spacing w:val="1"/>
          <w:sz w:val="22"/>
        </w:rPr>
        <w:t xml:space="preserve"> </w:t>
      </w:r>
      <w:r>
        <w:rPr>
          <w:color w:val="1F2023"/>
          <w:sz w:val="22"/>
        </w:rPr>
        <w:t>height:</w:t>
      </w:r>
      <w:r>
        <w:rPr>
          <w:color w:val="1F2023"/>
          <w:spacing w:val="-3"/>
          <w:sz w:val="22"/>
        </w:rPr>
        <w:t xml:space="preserve"> </w:t>
      </w:r>
      <w:r>
        <w:rPr>
          <w:color w:val="1F2023"/>
          <w:sz w:val="22"/>
        </w:rPr>
        <w:t>1px;</w:t>
      </w:r>
    </w:p>
    <w:p>
      <w:pPr>
        <w:spacing w:before="3"/>
        <w:ind w:left="1484" w:right="0" w:firstLine="0"/>
        <w:jc w:val="left"/>
        <w:rPr>
          <w:sz w:val="22"/>
        </w:rPr>
      </w:pPr>
      <w:r>
        <w:rPr>
          <w:color w:val="1F2023"/>
          <w:sz w:val="22"/>
        </w:rPr>
        <w:t>background:</w:t>
      </w:r>
      <w:r>
        <w:rPr>
          <w:color w:val="1F2023"/>
          <w:spacing w:val="-8"/>
          <w:sz w:val="22"/>
        </w:rPr>
        <w:t xml:space="preserve"> </w:t>
      </w:r>
      <w:r>
        <w:rPr>
          <w:color w:val="1F2023"/>
          <w:sz w:val="22"/>
        </w:rPr>
        <w:t>#eee;</w:t>
      </w:r>
    </w:p>
    <w:p>
      <w:pPr>
        <w:spacing w:before="179"/>
        <w:ind w:left="1263" w:right="0" w:firstLine="0"/>
        <w:jc w:val="left"/>
        <w:rPr>
          <w:sz w:val="22"/>
        </w:rPr>
      </w:pPr>
      <w:r>
        <w:rPr>
          <w:color w:val="1F2023"/>
          <w:w w:val="100"/>
          <w:sz w:val="22"/>
        </w:rPr>
        <w:t>}</w:t>
      </w:r>
    </w:p>
    <w:p>
      <w:pPr>
        <w:spacing w:before="179"/>
        <w:ind w:left="1042" w:right="0" w:firstLine="0"/>
        <w:jc w:val="left"/>
        <w:rPr>
          <w:sz w:val="22"/>
        </w:rPr>
      </w:pPr>
      <w:r>
        <w:rPr>
          <w:color w:val="1F2023"/>
          <w:sz w:val="22"/>
        </w:rPr>
        <w:t>.h-custom</w:t>
      </w:r>
      <w:r>
        <w:rPr>
          <w:color w:val="1F2023"/>
          <w:spacing w:val="-8"/>
          <w:sz w:val="22"/>
        </w:rPr>
        <w:t xml:space="preserve"> </w:t>
      </w:r>
      <w:r>
        <w:rPr>
          <w:color w:val="1F2023"/>
          <w:sz w:val="22"/>
        </w:rPr>
        <w:t>{</w:t>
      </w:r>
    </w:p>
    <w:p>
      <w:pPr>
        <w:spacing w:before="180"/>
        <w:ind w:left="1263" w:right="0" w:firstLine="0"/>
        <w:jc w:val="left"/>
        <w:rPr>
          <w:sz w:val="22"/>
        </w:rPr>
      </w:pPr>
      <w:r>
        <w:rPr>
          <w:color w:val="1F2023"/>
          <w:sz w:val="22"/>
        </w:rPr>
        <w:t>height:</w:t>
      </w:r>
      <w:r>
        <w:rPr>
          <w:color w:val="1F2023"/>
          <w:spacing w:val="-4"/>
          <w:sz w:val="22"/>
        </w:rPr>
        <w:t xml:space="preserve"> </w:t>
      </w:r>
      <w:r>
        <w:rPr>
          <w:color w:val="1F2023"/>
          <w:sz w:val="22"/>
        </w:rPr>
        <w:t>calc(100%</w:t>
      </w:r>
      <w:r>
        <w:rPr>
          <w:color w:val="1F2023"/>
          <w:spacing w:val="-1"/>
          <w:sz w:val="22"/>
        </w:rPr>
        <w:t xml:space="preserve"> </w:t>
      </w:r>
      <w:r>
        <w:rPr>
          <w:color w:val="1F2023"/>
          <w:sz w:val="22"/>
        </w:rPr>
        <w:t>-</w:t>
      </w:r>
      <w:r>
        <w:rPr>
          <w:color w:val="1F2023"/>
          <w:spacing w:val="-1"/>
          <w:sz w:val="22"/>
        </w:rPr>
        <w:t xml:space="preserve"> </w:t>
      </w:r>
      <w:r>
        <w:rPr>
          <w:color w:val="1F2023"/>
          <w:sz w:val="22"/>
        </w:rPr>
        <w:t>73px);</w:t>
      </w:r>
    </w:p>
    <w:p>
      <w:pPr>
        <w:spacing w:before="179"/>
        <w:ind w:left="1047" w:right="0" w:firstLine="0"/>
        <w:jc w:val="left"/>
        <w:rPr>
          <w:sz w:val="22"/>
        </w:rPr>
      </w:pPr>
      <w:r>
        <w:rPr>
          <w:color w:val="1F2023"/>
          <w:w w:val="100"/>
          <w:sz w:val="22"/>
        </w:rPr>
        <w:t>}</w:t>
      </w:r>
    </w:p>
    <w:p>
      <w:pPr>
        <w:spacing w:before="183"/>
        <w:ind w:left="1047" w:right="0" w:firstLine="0"/>
        <w:jc w:val="left"/>
        <w:rPr>
          <w:sz w:val="22"/>
        </w:rPr>
      </w:pPr>
      <w:r>
        <w:rPr>
          <w:color w:val="1F2023"/>
          <w:sz w:val="22"/>
        </w:rPr>
        <w:t>@media</w:t>
      </w:r>
      <w:r>
        <w:rPr>
          <w:color w:val="1F2023"/>
          <w:spacing w:val="1"/>
          <w:sz w:val="22"/>
        </w:rPr>
        <w:t xml:space="preserve"> </w:t>
      </w:r>
      <w:r>
        <w:rPr>
          <w:color w:val="1F2023"/>
          <w:sz w:val="22"/>
        </w:rPr>
        <w:t>(max-width:</w:t>
      </w:r>
      <w:r>
        <w:rPr>
          <w:color w:val="1F2023"/>
          <w:spacing w:val="-5"/>
          <w:sz w:val="22"/>
        </w:rPr>
        <w:t xml:space="preserve"> </w:t>
      </w:r>
      <w:r>
        <w:rPr>
          <w:color w:val="1F2023"/>
          <w:sz w:val="22"/>
        </w:rPr>
        <w:t>450px)</w:t>
      </w:r>
      <w:r>
        <w:rPr>
          <w:color w:val="1F2023"/>
          <w:spacing w:val="-3"/>
          <w:sz w:val="22"/>
        </w:rPr>
        <w:t xml:space="preserve"> </w:t>
      </w:r>
      <w:r>
        <w:rPr>
          <w:color w:val="1F2023"/>
          <w:sz w:val="22"/>
        </w:rPr>
        <w:t>{</w:t>
      </w:r>
    </w:p>
    <w:p>
      <w:pPr>
        <w:spacing w:before="179" w:line="410" w:lineRule="auto"/>
        <w:ind w:left="1484" w:right="8118" w:hanging="221"/>
        <w:jc w:val="left"/>
        <w:rPr>
          <w:sz w:val="22"/>
        </w:rPr>
      </w:pPr>
      <w:r>
        <w:rPr>
          <w:color w:val="1F2023"/>
          <w:sz w:val="22"/>
        </w:rPr>
        <w:t>.h-custom {</w:t>
      </w:r>
      <w:r>
        <w:rPr>
          <w:color w:val="1F2023"/>
          <w:spacing w:val="1"/>
          <w:sz w:val="22"/>
        </w:rPr>
        <w:t xml:space="preserve"> </w:t>
      </w:r>
      <w:r>
        <w:rPr>
          <w:color w:val="1F2023"/>
          <w:spacing w:val="-1"/>
          <w:sz w:val="22"/>
        </w:rPr>
        <w:t>height:</w:t>
      </w:r>
      <w:r>
        <w:rPr>
          <w:color w:val="1F2023"/>
          <w:spacing w:val="-11"/>
          <w:sz w:val="22"/>
        </w:rPr>
        <w:t xml:space="preserve"> </w:t>
      </w:r>
      <w:r>
        <w:rPr>
          <w:color w:val="1F2023"/>
          <w:sz w:val="22"/>
        </w:rPr>
        <w:t>100%;</w:t>
      </w:r>
    </w:p>
    <w:p>
      <w:pPr>
        <w:spacing w:before="0"/>
        <w:ind w:left="1263" w:right="0" w:firstLine="0"/>
        <w:jc w:val="left"/>
        <w:rPr>
          <w:sz w:val="22"/>
        </w:rPr>
      </w:pPr>
      <w:r>
        <w:rPr>
          <w:color w:val="1F2023"/>
          <w:w w:val="100"/>
          <w:sz w:val="22"/>
        </w:rPr>
        <w:t>}</w:t>
      </w:r>
    </w:p>
    <w:p>
      <w:pPr>
        <w:spacing w:before="179"/>
        <w:ind w:left="1047" w:right="0" w:firstLine="0"/>
        <w:jc w:val="left"/>
        <w:rPr>
          <w:sz w:val="22"/>
        </w:rPr>
      </w:pPr>
      <w:r>
        <w:rPr>
          <w:color w:val="1F2023"/>
          <w:w w:val="100"/>
          <w:sz w:val="22"/>
        </w:rPr>
        <w:t>}</w:t>
      </w:r>
    </w:p>
    <w:p>
      <w:pPr>
        <w:spacing w:before="184"/>
        <w:ind w:left="826" w:right="0" w:firstLine="0"/>
        <w:jc w:val="left"/>
        <w:rPr>
          <w:sz w:val="22"/>
        </w:rPr>
      </w:pPr>
      <w:r>
        <w:rPr>
          <w:color w:val="1F2023"/>
          <w:sz w:val="22"/>
        </w:rPr>
        <w:t>&lt;/style&gt;</w:t>
      </w:r>
    </w:p>
    <w:p>
      <w:pPr>
        <w:spacing w:before="179"/>
        <w:ind w:left="826" w:right="0" w:firstLine="0"/>
        <w:jc w:val="left"/>
        <w:rPr>
          <w:sz w:val="22"/>
        </w:rPr>
      </w:pPr>
      <w:r>
        <w:rPr>
          <w:color w:val="1F2023"/>
          <w:sz w:val="22"/>
        </w:rPr>
        <w:t>&lt;title&gt;Login</w:t>
      </w:r>
      <w:r>
        <w:rPr>
          <w:color w:val="1F2023"/>
          <w:spacing w:val="-13"/>
          <w:sz w:val="22"/>
        </w:rPr>
        <w:t xml:space="preserve"> </w:t>
      </w:r>
      <w:r>
        <w:rPr>
          <w:color w:val="1F2023"/>
          <w:sz w:val="22"/>
        </w:rPr>
        <w:t>Page&lt;/title&gt;</w:t>
      </w:r>
    </w:p>
    <w:p>
      <w:pPr>
        <w:spacing w:before="179"/>
        <w:ind w:left="600" w:right="0" w:firstLine="0"/>
        <w:jc w:val="left"/>
        <w:rPr>
          <w:sz w:val="22"/>
        </w:rPr>
      </w:pPr>
      <w:r>
        <w:rPr>
          <w:color w:val="1F2023"/>
          <w:sz w:val="22"/>
        </w:rPr>
        <w:t>&lt;/head&gt;</w:t>
      </w:r>
    </w:p>
    <w:p>
      <w:pPr>
        <w:spacing w:before="179"/>
        <w:ind w:left="600" w:right="0" w:firstLine="0"/>
        <w:jc w:val="left"/>
        <w:rPr>
          <w:sz w:val="22"/>
        </w:rPr>
      </w:pPr>
      <w:r>
        <w:rPr>
          <w:color w:val="1F2023"/>
          <w:sz w:val="22"/>
        </w:rPr>
        <w:t>&lt;body&gt;</w:t>
      </w:r>
    </w:p>
    <w:p>
      <w:pPr>
        <w:spacing w:before="184"/>
        <w:ind w:left="826" w:right="0" w:firstLine="0"/>
        <w:jc w:val="left"/>
        <w:rPr>
          <w:sz w:val="22"/>
        </w:rPr>
      </w:pPr>
      <w:r>
        <w:rPr>
          <w:color w:val="1F2023"/>
          <w:sz w:val="22"/>
        </w:rPr>
        <w:t>&lt;section</w:t>
      </w:r>
      <w:r>
        <w:rPr>
          <w:color w:val="1F2023"/>
          <w:spacing w:val="-10"/>
          <w:sz w:val="22"/>
        </w:rPr>
        <w:t xml:space="preserve"> </w:t>
      </w:r>
      <w:r>
        <w:rPr>
          <w:color w:val="1F2023"/>
          <w:sz w:val="22"/>
        </w:rPr>
        <w:t>class="vh-100"&gt;</w:t>
      </w:r>
    </w:p>
    <w:p>
      <w:pPr>
        <w:spacing w:before="180"/>
        <w:ind w:left="1042" w:right="0" w:firstLine="0"/>
        <w:jc w:val="left"/>
        <w:rPr>
          <w:sz w:val="22"/>
        </w:rPr>
      </w:pPr>
      <w:r>
        <w:rPr>
          <w:color w:val="1F2023"/>
          <w:sz w:val="22"/>
        </w:rPr>
        <w:t>&lt;div</w:t>
      </w:r>
      <w:r>
        <w:rPr>
          <w:color w:val="1F2023"/>
          <w:spacing w:val="-8"/>
          <w:sz w:val="22"/>
        </w:rPr>
        <w:t xml:space="preserve"> </w:t>
      </w:r>
      <w:r>
        <w:rPr>
          <w:color w:val="1F2023"/>
          <w:sz w:val="22"/>
        </w:rPr>
        <w:t>class="container-fluid</w:t>
      </w:r>
      <w:r>
        <w:rPr>
          <w:color w:val="1F2023"/>
          <w:spacing w:val="-4"/>
          <w:sz w:val="22"/>
        </w:rPr>
        <w:t xml:space="preserve"> </w:t>
      </w:r>
      <w:r>
        <w:rPr>
          <w:color w:val="1F2023"/>
          <w:sz w:val="22"/>
        </w:rPr>
        <w:t>h-custom"&gt;</w:t>
      </w:r>
    </w:p>
    <w:p>
      <w:pPr>
        <w:spacing w:before="179"/>
        <w:ind w:left="1152" w:right="0" w:firstLine="0"/>
        <w:jc w:val="left"/>
        <w:rPr>
          <w:sz w:val="22"/>
        </w:rPr>
      </w:pPr>
      <w:r>
        <w:rPr>
          <w:color w:val="1F2023"/>
          <w:sz w:val="22"/>
        </w:rPr>
        <w:t>&lt;div</w:t>
      </w:r>
      <w:r>
        <w:rPr>
          <w:color w:val="1F2023"/>
          <w:spacing w:val="-9"/>
          <w:sz w:val="22"/>
        </w:rPr>
        <w:t xml:space="preserve"> </w:t>
      </w:r>
      <w:r>
        <w:rPr>
          <w:color w:val="1F2023"/>
          <w:sz w:val="22"/>
        </w:rPr>
        <w:t>class="row</w:t>
      </w:r>
      <w:r>
        <w:rPr>
          <w:color w:val="1F2023"/>
          <w:spacing w:val="-5"/>
          <w:sz w:val="22"/>
        </w:rPr>
        <w:t xml:space="preserve"> </w:t>
      </w:r>
      <w:r>
        <w:rPr>
          <w:color w:val="1F2023"/>
          <w:sz w:val="22"/>
        </w:rPr>
        <w:t>d-flex</w:t>
      </w:r>
      <w:r>
        <w:rPr>
          <w:color w:val="1F2023"/>
          <w:spacing w:val="-4"/>
          <w:sz w:val="22"/>
        </w:rPr>
        <w:t xml:space="preserve"> </w:t>
      </w:r>
      <w:r>
        <w:rPr>
          <w:color w:val="1F2023"/>
          <w:sz w:val="22"/>
        </w:rPr>
        <w:t>justify-content-center</w:t>
      </w:r>
      <w:r>
        <w:rPr>
          <w:color w:val="1F2023"/>
          <w:spacing w:val="-1"/>
          <w:sz w:val="22"/>
        </w:rPr>
        <w:t xml:space="preserve"> </w:t>
      </w:r>
      <w:r>
        <w:rPr>
          <w:color w:val="1F2023"/>
          <w:sz w:val="22"/>
        </w:rPr>
        <w:t>align-items-center</w:t>
      </w:r>
      <w:r>
        <w:rPr>
          <w:color w:val="1F2023"/>
          <w:spacing w:val="-1"/>
          <w:sz w:val="22"/>
        </w:rPr>
        <w:t xml:space="preserve"> </w:t>
      </w:r>
      <w:r>
        <w:rPr>
          <w:color w:val="1F2023"/>
          <w:sz w:val="22"/>
        </w:rPr>
        <w:t>h-100"&gt;</w:t>
      </w:r>
    </w:p>
    <w:p>
      <w:pPr>
        <w:spacing w:after="0"/>
        <w:jc w:val="left"/>
        <w:rPr>
          <w:sz w:val="22"/>
        </w:rPr>
        <w:sectPr>
          <w:pgSz w:w="11910" w:h="16840"/>
          <w:pgMar w:top="1340" w:right="100" w:bottom="280" w:left="840" w:header="720" w:footer="720" w:gutter="0"/>
          <w:cols w:space="720" w:num="1"/>
        </w:sectPr>
      </w:pPr>
    </w:p>
    <w:p>
      <w:pPr>
        <w:spacing w:before="78"/>
        <w:ind w:left="1263" w:right="0" w:firstLine="0"/>
        <w:jc w:val="left"/>
        <w:rPr>
          <w:sz w:val="22"/>
        </w:rPr>
      </w:pPr>
      <w:r>
        <w:rPr>
          <w:color w:val="1F2023"/>
          <w:sz w:val="22"/>
        </w:rPr>
        <w:t>&lt;div</w:t>
      </w:r>
      <w:r>
        <w:rPr>
          <w:color w:val="1F2023"/>
          <w:spacing w:val="-8"/>
          <w:sz w:val="22"/>
        </w:rPr>
        <w:t xml:space="preserve"> </w:t>
      </w:r>
      <w:r>
        <w:rPr>
          <w:color w:val="1F2023"/>
          <w:sz w:val="22"/>
        </w:rPr>
        <w:t>class="col-md-9</w:t>
      </w:r>
      <w:r>
        <w:rPr>
          <w:color w:val="1F2023"/>
          <w:spacing w:val="-2"/>
          <w:sz w:val="22"/>
        </w:rPr>
        <w:t xml:space="preserve"> </w:t>
      </w:r>
      <w:r>
        <w:rPr>
          <w:color w:val="1F2023"/>
          <w:sz w:val="22"/>
        </w:rPr>
        <w:t>col-lg-6</w:t>
      </w:r>
      <w:r>
        <w:rPr>
          <w:color w:val="1F2023"/>
          <w:spacing w:val="-2"/>
          <w:sz w:val="22"/>
        </w:rPr>
        <w:t xml:space="preserve"> </w:t>
      </w:r>
      <w:r>
        <w:rPr>
          <w:color w:val="1F2023"/>
          <w:sz w:val="22"/>
        </w:rPr>
        <w:t>col-xl-5"&gt;</w:t>
      </w:r>
    </w:p>
    <w:p>
      <w:pPr>
        <w:spacing w:before="179" w:line="259" w:lineRule="auto"/>
        <w:ind w:left="600" w:right="0" w:firstLine="773"/>
        <w:jc w:val="left"/>
        <w:rPr>
          <w:sz w:val="22"/>
        </w:rPr>
      </w:pPr>
      <w:r>
        <w:rPr>
          <w:color w:val="1F2023"/>
          <w:sz w:val="22"/>
        </w:rPr>
        <w:t>&lt;img src="https://img.freepik.com/free-vector/tablet-login-concept-illustration_114360-</w:t>
      </w:r>
      <w:r>
        <w:rPr>
          <w:color w:val="1F2023"/>
          <w:spacing w:val="1"/>
          <w:sz w:val="22"/>
        </w:rPr>
        <w:t xml:space="preserve"> </w:t>
      </w:r>
      <w:r>
        <w:rPr>
          <w:color w:val="1F2023"/>
          <w:spacing w:val="-1"/>
          <w:sz w:val="22"/>
        </w:rPr>
        <w:t>7863.jpg?w=740&amp;t=st=1667711849~exp=1667712449~hmac=d4ef0be91c59f7ea273e94343f3799a0</w:t>
      </w:r>
      <w:r>
        <w:rPr>
          <w:color w:val="1F2023"/>
          <w:sz w:val="22"/>
        </w:rPr>
        <w:t xml:space="preserve"> bda80f45635cb1d6187e575f2d5b5fd9"</w:t>
      </w:r>
    </w:p>
    <w:p>
      <w:pPr>
        <w:spacing w:before="160"/>
        <w:ind w:left="1484" w:right="0" w:firstLine="0"/>
        <w:jc w:val="left"/>
        <w:rPr>
          <w:sz w:val="22"/>
        </w:rPr>
      </w:pPr>
      <w:r>
        <w:rPr>
          <w:color w:val="1F2023"/>
          <w:sz w:val="22"/>
        </w:rPr>
        <w:t>class="img-fluid"</w:t>
      </w:r>
      <w:r>
        <w:rPr>
          <w:color w:val="1F2023"/>
          <w:spacing w:val="-8"/>
          <w:sz w:val="22"/>
        </w:rPr>
        <w:t xml:space="preserve"> </w:t>
      </w:r>
      <w:r>
        <w:rPr>
          <w:color w:val="1F2023"/>
          <w:sz w:val="22"/>
        </w:rPr>
        <w:t>alt="Sample</w:t>
      </w:r>
      <w:r>
        <w:rPr>
          <w:color w:val="1F2023"/>
          <w:spacing w:val="-11"/>
          <w:sz w:val="22"/>
        </w:rPr>
        <w:t xml:space="preserve"> </w:t>
      </w:r>
      <w:r>
        <w:rPr>
          <w:color w:val="1F2023"/>
          <w:sz w:val="22"/>
        </w:rPr>
        <w:t>image"&gt;</w:t>
      </w:r>
    </w:p>
    <w:p>
      <w:pPr>
        <w:spacing w:before="179"/>
        <w:ind w:left="1263" w:right="0" w:firstLine="0"/>
        <w:jc w:val="left"/>
        <w:rPr>
          <w:sz w:val="22"/>
        </w:rPr>
      </w:pPr>
      <w:r>
        <w:rPr>
          <w:color w:val="1F2023"/>
          <w:sz w:val="22"/>
        </w:rPr>
        <w:t>&lt;/div&gt;</w:t>
      </w:r>
    </w:p>
    <w:p>
      <w:pPr>
        <w:spacing w:before="184"/>
        <w:ind w:left="1263" w:right="0" w:firstLine="0"/>
        <w:jc w:val="left"/>
        <w:rPr>
          <w:sz w:val="22"/>
        </w:rPr>
      </w:pPr>
      <w:r>
        <w:rPr>
          <w:color w:val="1F2023"/>
          <w:sz w:val="22"/>
        </w:rPr>
        <w:t>&lt;div</w:t>
      </w:r>
      <w:r>
        <w:rPr>
          <w:color w:val="1F2023"/>
          <w:spacing w:val="-8"/>
          <w:sz w:val="22"/>
        </w:rPr>
        <w:t xml:space="preserve"> </w:t>
      </w:r>
      <w:r>
        <w:rPr>
          <w:color w:val="1F2023"/>
          <w:sz w:val="22"/>
        </w:rPr>
        <w:t>class="col-md-8</w:t>
      </w:r>
      <w:r>
        <w:rPr>
          <w:color w:val="1F2023"/>
          <w:spacing w:val="-2"/>
          <w:sz w:val="22"/>
        </w:rPr>
        <w:t xml:space="preserve"> </w:t>
      </w:r>
      <w:r>
        <w:rPr>
          <w:color w:val="1F2023"/>
          <w:sz w:val="22"/>
        </w:rPr>
        <w:t>col-lg-6</w:t>
      </w:r>
      <w:r>
        <w:rPr>
          <w:color w:val="1F2023"/>
          <w:spacing w:val="-3"/>
          <w:sz w:val="22"/>
        </w:rPr>
        <w:t xml:space="preserve"> </w:t>
      </w:r>
      <w:r>
        <w:rPr>
          <w:color w:val="1F2023"/>
          <w:sz w:val="22"/>
        </w:rPr>
        <w:t>col-xl-4</w:t>
      </w:r>
      <w:r>
        <w:rPr>
          <w:color w:val="1F2023"/>
          <w:spacing w:val="-2"/>
          <w:sz w:val="22"/>
        </w:rPr>
        <w:t xml:space="preserve"> </w:t>
      </w:r>
      <w:r>
        <w:rPr>
          <w:color w:val="1F2023"/>
          <w:sz w:val="22"/>
        </w:rPr>
        <w:t>offset-xl-1"&gt;</w:t>
      </w:r>
    </w:p>
    <w:p>
      <w:pPr>
        <w:spacing w:before="179"/>
        <w:ind w:left="1484" w:right="0" w:firstLine="0"/>
        <w:jc w:val="left"/>
        <w:rPr>
          <w:sz w:val="22"/>
        </w:rPr>
      </w:pPr>
      <w:r>
        <w:rPr>
          <w:color w:val="1F2023"/>
          <w:sz w:val="22"/>
        </w:rPr>
        <w:t>&lt;p</w:t>
      </w:r>
      <w:r>
        <w:rPr>
          <w:color w:val="1F2023"/>
          <w:spacing w:val="-5"/>
          <w:sz w:val="22"/>
        </w:rPr>
        <w:t xml:space="preserve"> </w:t>
      </w:r>
      <w:r>
        <w:rPr>
          <w:color w:val="1F2023"/>
          <w:sz w:val="22"/>
        </w:rPr>
        <w:t>class="text-center</w:t>
      </w:r>
      <w:r>
        <w:rPr>
          <w:color w:val="1F2023"/>
          <w:spacing w:val="-1"/>
          <w:sz w:val="22"/>
        </w:rPr>
        <w:t xml:space="preserve"> </w:t>
      </w:r>
      <w:r>
        <w:rPr>
          <w:color w:val="1F2023"/>
          <w:sz w:val="22"/>
        </w:rPr>
        <w:t>h1</w:t>
      </w:r>
      <w:r>
        <w:rPr>
          <w:color w:val="1F2023"/>
          <w:spacing w:val="-4"/>
          <w:sz w:val="22"/>
        </w:rPr>
        <w:t xml:space="preserve"> </w:t>
      </w:r>
      <w:r>
        <w:rPr>
          <w:color w:val="1F2023"/>
          <w:sz w:val="22"/>
        </w:rPr>
        <w:t>fw-bold</w:t>
      </w:r>
      <w:r>
        <w:rPr>
          <w:color w:val="1F2023"/>
          <w:spacing w:val="-4"/>
          <w:sz w:val="22"/>
        </w:rPr>
        <w:t xml:space="preserve"> </w:t>
      </w:r>
      <w:r>
        <w:rPr>
          <w:color w:val="1F2023"/>
          <w:sz w:val="22"/>
        </w:rPr>
        <w:t>mb-5 mx-1</w:t>
      </w:r>
      <w:r>
        <w:rPr>
          <w:color w:val="1F2023"/>
          <w:spacing w:val="1"/>
          <w:sz w:val="22"/>
        </w:rPr>
        <w:t xml:space="preserve"> </w:t>
      </w:r>
      <w:r>
        <w:rPr>
          <w:color w:val="1F2023"/>
          <w:sz w:val="22"/>
        </w:rPr>
        <w:t>mx-md-4 mt-4"&gt;Login&lt;/p&gt;</w:t>
      </w:r>
    </w:p>
    <w:p>
      <w:pPr>
        <w:spacing w:before="179"/>
        <w:ind w:left="1373" w:right="0" w:firstLine="0"/>
        <w:jc w:val="left"/>
        <w:rPr>
          <w:sz w:val="22"/>
        </w:rPr>
      </w:pPr>
      <w:r>
        <w:rPr>
          <w:color w:val="1F2023"/>
          <w:sz w:val="22"/>
        </w:rPr>
        <w:t>&lt;form&gt;</w:t>
      </w:r>
    </w:p>
    <w:p>
      <w:pPr>
        <w:spacing w:before="0" w:line="240" w:lineRule="auto"/>
        <w:rPr>
          <w:sz w:val="24"/>
        </w:rPr>
      </w:pPr>
    </w:p>
    <w:p>
      <w:pPr>
        <w:spacing w:before="2" w:line="240" w:lineRule="auto"/>
        <w:rPr>
          <w:sz w:val="29"/>
        </w:rPr>
      </w:pPr>
    </w:p>
    <w:p>
      <w:pPr>
        <w:spacing w:before="0"/>
        <w:ind w:left="1484" w:right="0" w:firstLine="0"/>
        <w:jc w:val="left"/>
        <w:rPr>
          <w:sz w:val="22"/>
        </w:rPr>
      </w:pPr>
      <w:r>
        <w:rPr>
          <w:color w:val="1F2023"/>
          <w:sz w:val="22"/>
        </w:rPr>
        <w:t>&lt;!--</w:t>
      </w:r>
      <w:r>
        <w:rPr>
          <w:color w:val="1F2023"/>
          <w:spacing w:val="-3"/>
          <w:sz w:val="22"/>
        </w:rPr>
        <w:t xml:space="preserve"> </w:t>
      </w:r>
      <w:r>
        <w:rPr>
          <w:color w:val="1F2023"/>
          <w:sz w:val="22"/>
        </w:rPr>
        <w:t>Email</w:t>
      </w:r>
      <w:r>
        <w:rPr>
          <w:color w:val="1F2023"/>
          <w:spacing w:val="-5"/>
          <w:sz w:val="22"/>
        </w:rPr>
        <w:t xml:space="preserve"> </w:t>
      </w:r>
      <w:r>
        <w:rPr>
          <w:color w:val="1F2023"/>
          <w:sz w:val="22"/>
        </w:rPr>
        <w:t>input</w:t>
      </w:r>
      <w:r>
        <w:rPr>
          <w:color w:val="1F2023"/>
          <w:spacing w:val="1"/>
          <w:sz w:val="22"/>
        </w:rPr>
        <w:t xml:space="preserve"> </w:t>
      </w:r>
      <w:r>
        <w:rPr>
          <w:color w:val="1F2023"/>
          <w:sz w:val="22"/>
        </w:rPr>
        <w:t>--&gt;</w:t>
      </w:r>
    </w:p>
    <w:p>
      <w:pPr>
        <w:spacing w:before="184"/>
        <w:ind w:left="1484" w:right="0" w:firstLine="0"/>
        <w:jc w:val="left"/>
        <w:rPr>
          <w:sz w:val="22"/>
        </w:rPr>
      </w:pPr>
      <w:r>
        <w:rPr>
          <w:color w:val="1F2023"/>
          <w:sz w:val="22"/>
        </w:rPr>
        <w:t>&lt;br&gt;</w:t>
      </w:r>
    </w:p>
    <w:p>
      <w:pPr>
        <w:spacing w:before="179"/>
        <w:ind w:left="1484" w:right="0" w:firstLine="0"/>
        <w:jc w:val="left"/>
        <w:rPr>
          <w:sz w:val="22"/>
        </w:rPr>
      </w:pPr>
      <w:r>
        <w:rPr>
          <w:color w:val="1F2023"/>
          <w:sz w:val="22"/>
        </w:rPr>
        <w:t>&lt;div</w:t>
      </w:r>
      <w:r>
        <w:rPr>
          <w:color w:val="1F2023"/>
          <w:spacing w:val="-8"/>
          <w:sz w:val="22"/>
        </w:rPr>
        <w:t xml:space="preserve"> </w:t>
      </w:r>
      <w:r>
        <w:rPr>
          <w:color w:val="1F2023"/>
          <w:sz w:val="22"/>
        </w:rPr>
        <w:t>class="form-outline</w:t>
      </w:r>
      <w:r>
        <w:rPr>
          <w:color w:val="1F2023"/>
          <w:spacing w:val="-5"/>
          <w:sz w:val="22"/>
        </w:rPr>
        <w:t xml:space="preserve"> </w:t>
      </w:r>
      <w:r>
        <w:rPr>
          <w:color w:val="1F2023"/>
          <w:sz w:val="22"/>
        </w:rPr>
        <w:t>mb-4"&gt;</w:t>
      </w:r>
    </w:p>
    <w:p>
      <w:pPr>
        <w:spacing w:before="179" w:line="410" w:lineRule="auto"/>
        <w:ind w:left="1705" w:right="2260" w:hanging="111"/>
        <w:jc w:val="left"/>
        <w:rPr>
          <w:sz w:val="22"/>
        </w:rPr>
      </w:pPr>
      <w:r>
        <w:rPr>
          <w:color w:val="1F2023"/>
          <w:sz w:val="22"/>
        </w:rPr>
        <w:t>&lt;input type="email" id="form3Example3" class="form-control form-control-lg"</w:t>
      </w:r>
      <w:r>
        <w:rPr>
          <w:color w:val="1F2023"/>
          <w:spacing w:val="-52"/>
          <w:sz w:val="22"/>
        </w:rPr>
        <w:t xml:space="preserve"> </w:t>
      </w:r>
      <w:r>
        <w:rPr>
          <w:color w:val="1F2023"/>
          <w:sz w:val="22"/>
        </w:rPr>
        <w:t>placeholder="Enter</w:t>
      </w:r>
      <w:r>
        <w:rPr>
          <w:color w:val="1F2023"/>
          <w:spacing w:val="4"/>
          <w:sz w:val="22"/>
        </w:rPr>
        <w:t xml:space="preserve"> </w:t>
      </w:r>
      <w:r>
        <w:rPr>
          <w:color w:val="1F2023"/>
          <w:sz w:val="22"/>
        </w:rPr>
        <w:t>a</w:t>
      </w:r>
      <w:r>
        <w:rPr>
          <w:color w:val="1F2023"/>
          <w:spacing w:val="5"/>
          <w:sz w:val="22"/>
        </w:rPr>
        <w:t xml:space="preserve"> </w:t>
      </w:r>
      <w:r>
        <w:rPr>
          <w:color w:val="1F2023"/>
          <w:sz w:val="22"/>
        </w:rPr>
        <w:t>valid</w:t>
      </w:r>
      <w:r>
        <w:rPr>
          <w:color w:val="1F2023"/>
          <w:spacing w:val="-4"/>
          <w:sz w:val="22"/>
        </w:rPr>
        <w:t xml:space="preserve"> </w:t>
      </w:r>
      <w:r>
        <w:rPr>
          <w:color w:val="1F2023"/>
          <w:sz w:val="22"/>
        </w:rPr>
        <w:t>email</w:t>
      </w:r>
      <w:r>
        <w:rPr>
          <w:color w:val="1F2023"/>
          <w:spacing w:val="-2"/>
          <w:sz w:val="22"/>
        </w:rPr>
        <w:t xml:space="preserve"> </w:t>
      </w:r>
      <w:r>
        <w:rPr>
          <w:color w:val="1F2023"/>
          <w:sz w:val="22"/>
        </w:rPr>
        <w:t>address"</w:t>
      </w:r>
      <w:r>
        <w:rPr>
          <w:color w:val="1F2023"/>
          <w:spacing w:val="2"/>
          <w:sz w:val="22"/>
        </w:rPr>
        <w:t xml:space="preserve"> </w:t>
      </w:r>
      <w:r>
        <w:rPr>
          <w:color w:val="1F2023"/>
          <w:sz w:val="22"/>
        </w:rPr>
        <w:t>/&gt;</w:t>
      </w:r>
    </w:p>
    <w:p>
      <w:pPr>
        <w:spacing w:before="0" w:line="252" w:lineRule="exact"/>
        <w:ind w:left="1594" w:right="0" w:firstLine="0"/>
        <w:jc w:val="left"/>
        <w:rPr>
          <w:sz w:val="22"/>
        </w:rPr>
      </w:pPr>
      <w:r>
        <w:rPr>
          <w:color w:val="1F2023"/>
          <w:sz w:val="22"/>
        </w:rPr>
        <w:t>&lt;!--</w:t>
      </w:r>
      <w:r>
        <w:rPr>
          <w:color w:val="1F2023"/>
          <w:spacing w:val="-5"/>
          <w:sz w:val="22"/>
        </w:rPr>
        <w:t xml:space="preserve"> </w:t>
      </w:r>
      <w:r>
        <w:rPr>
          <w:color w:val="1F2023"/>
          <w:sz w:val="22"/>
        </w:rPr>
        <w:t>&lt;label</w:t>
      </w:r>
      <w:r>
        <w:rPr>
          <w:color w:val="1F2023"/>
          <w:spacing w:val="-8"/>
          <w:sz w:val="22"/>
        </w:rPr>
        <w:t xml:space="preserve"> </w:t>
      </w:r>
      <w:r>
        <w:rPr>
          <w:color w:val="1F2023"/>
          <w:sz w:val="22"/>
        </w:rPr>
        <w:t>class="form-label"</w:t>
      </w:r>
      <w:r>
        <w:rPr>
          <w:color w:val="1F2023"/>
          <w:spacing w:val="-8"/>
          <w:sz w:val="22"/>
        </w:rPr>
        <w:t xml:space="preserve"> </w:t>
      </w:r>
      <w:r>
        <w:rPr>
          <w:color w:val="1F2023"/>
          <w:sz w:val="22"/>
        </w:rPr>
        <w:t>for="form3Example3"&gt;Email</w:t>
      </w:r>
      <w:r>
        <w:rPr>
          <w:color w:val="1F2023"/>
          <w:spacing w:val="-7"/>
          <w:sz w:val="22"/>
        </w:rPr>
        <w:t xml:space="preserve"> </w:t>
      </w:r>
      <w:r>
        <w:rPr>
          <w:color w:val="1F2023"/>
          <w:sz w:val="22"/>
        </w:rPr>
        <w:t>address&lt;/label&gt;</w:t>
      </w:r>
      <w:r>
        <w:rPr>
          <w:color w:val="1F2023"/>
          <w:spacing w:val="1"/>
          <w:sz w:val="22"/>
        </w:rPr>
        <w:t xml:space="preserve"> </w:t>
      </w:r>
      <w:r>
        <w:rPr>
          <w:color w:val="1F2023"/>
          <w:sz w:val="22"/>
        </w:rPr>
        <w:t>--&gt;</w:t>
      </w:r>
    </w:p>
    <w:p>
      <w:pPr>
        <w:spacing w:before="184"/>
        <w:ind w:left="1484" w:right="0" w:firstLine="0"/>
        <w:jc w:val="left"/>
        <w:rPr>
          <w:sz w:val="22"/>
        </w:rPr>
      </w:pPr>
      <w:r>
        <w:rPr>
          <w:color w:val="1F2023"/>
          <w:sz w:val="22"/>
        </w:rPr>
        <w:t>&lt;/div&gt;</w:t>
      </w:r>
    </w:p>
    <w:p>
      <w:pPr>
        <w:spacing w:before="0" w:line="240" w:lineRule="auto"/>
        <w:rPr>
          <w:sz w:val="24"/>
        </w:rPr>
      </w:pPr>
    </w:p>
    <w:p>
      <w:pPr>
        <w:spacing w:before="2" w:line="240" w:lineRule="auto"/>
        <w:rPr>
          <w:sz w:val="29"/>
        </w:rPr>
      </w:pPr>
    </w:p>
    <w:p>
      <w:pPr>
        <w:spacing w:before="0"/>
        <w:ind w:left="1484" w:right="0" w:firstLine="0"/>
        <w:jc w:val="left"/>
        <w:rPr>
          <w:sz w:val="22"/>
        </w:rPr>
      </w:pPr>
      <w:r>
        <w:rPr>
          <w:color w:val="1F2023"/>
          <w:sz w:val="22"/>
        </w:rPr>
        <w:t>&lt;!--</w:t>
      </w:r>
      <w:r>
        <w:rPr>
          <w:color w:val="1F2023"/>
          <w:spacing w:val="-3"/>
          <w:sz w:val="22"/>
        </w:rPr>
        <w:t xml:space="preserve"> </w:t>
      </w:r>
      <w:r>
        <w:rPr>
          <w:color w:val="1F2023"/>
          <w:sz w:val="22"/>
        </w:rPr>
        <w:t>Password</w:t>
      </w:r>
      <w:r>
        <w:rPr>
          <w:color w:val="1F2023"/>
          <w:spacing w:val="-7"/>
          <w:sz w:val="22"/>
        </w:rPr>
        <w:t xml:space="preserve"> </w:t>
      </w:r>
      <w:r>
        <w:rPr>
          <w:color w:val="1F2023"/>
          <w:sz w:val="22"/>
        </w:rPr>
        <w:t>input</w:t>
      </w:r>
      <w:r>
        <w:rPr>
          <w:color w:val="1F2023"/>
          <w:spacing w:val="1"/>
          <w:sz w:val="22"/>
        </w:rPr>
        <w:t xml:space="preserve"> </w:t>
      </w:r>
      <w:r>
        <w:rPr>
          <w:color w:val="1F2023"/>
          <w:sz w:val="22"/>
        </w:rPr>
        <w:t>--&gt;</w:t>
      </w:r>
    </w:p>
    <w:p>
      <w:pPr>
        <w:spacing w:before="179"/>
        <w:ind w:left="1484" w:right="0" w:firstLine="0"/>
        <w:jc w:val="left"/>
        <w:rPr>
          <w:sz w:val="22"/>
        </w:rPr>
      </w:pPr>
      <w:r>
        <w:rPr>
          <w:color w:val="1F2023"/>
          <w:sz w:val="22"/>
        </w:rPr>
        <w:t>&lt;div</w:t>
      </w:r>
      <w:r>
        <w:rPr>
          <w:color w:val="1F2023"/>
          <w:spacing w:val="-8"/>
          <w:sz w:val="22"/>
        </w:rPr>
        <w:t xml:space="preserve"> </w:t>
      </w:r>
      <w:r>
        <w:rPr>
          <w:color w:val="1F2023"/>
          <w:sz w:val="22"/>
        </w:rPr>
        <w:t>class="form-outline</w:t>
      </w:r>
      <w:r>
        <w:rPr>
          <w:color w:val="1F2023"/>
          <w:spacing w:val="-5"/>
          <w:sz w:val="22"/>
        </w:rPr>
        <w:t xml:space="preserve"> </w:t>
      </w:r>
      <w:r>
        <w:rPr>
          <w:color w:val="1F2023"/>
          <w:sz w:val="22"/>
        </w:rPr>
        <w:t>mb-3"&gt;</w:t>
      </w:r>
    </w:p>
    <w:p>
      <w:pPr>
        <w:spacing w:before="184" w:line="410" w:lineRule="auto"/>
        <w:ind w:left="1705" w:right="1918" w:hanging="111"/>
        <w:jc w:val="left"/>
        <w:rPr>
          <w:sz w:val="22"/>
        </w:rPr>
      </w:pPr>
      <w:r>
        <w:rPr>
          <w:color w:val="1F2023"/>
          <w:sz w:val="22"/>
        </w:rPr>
        <w:t>&lt;input type="password" id="form3Example4" class="form-control form-control-lg"</w:t>
      </w:r>
      <w:r>
        <w:rPr>
          <w:color w:val="1F2023"/>
          <w:spacing w:val="-52"/>
          <w:sz w:val="22"/>
        </w:rPr>
        <w:t xml:space="preserve"> </w:t>
      </w:r>
      <w:r>
        <w:rPr>
          <w:color w:val="1F2023"/>
          <w:sz w:val="22"/>
        </w:rPr>
        <w:t>placeholder="Enter</w:t>
      </w:r>
      <w:r>
        <w:rPr>
          <w:color w:val="1F2023"/>
          <w:spacing w:val="4"/>
          <w:sz w:val="22"/>
        </w:rPr>
        <w:t xml:space="preserve"> </w:t>
      </w:r>
      <w:r>
        <w:rPr>
          <w:color w:val="1F2023"/>
          <w:sz w:val="22"/>
        </w:rPr>
        <w:t>password"</w:t>
      </w:r>
      <w:r>
        <w:rPr>
          <w:color w:val="1F2023"/>
          <w:spacing w:val="-2"/>
          <w:sz w:val="22"/>
        </w:rPr>
        <w:t xml:space="preserve"> </w:t>
      </w:r>
      <w:r>
        <w:rPr>
          <w:color w:val="1F2023"/>
          <w:sz w:val="22"/>
        </w:rPr>
        <w:t>/&gt;</w:t>
      </w:r>
    </w:p>
    <w:p>
      <w:pPr>
        <w:spacing w:before="0" w:line="252" w:lineRule="exact"/>
        <w:ind w:left="1594" w:right="0" w:firstLine="0"/>
        <w:jc w:val="left"/>
        <w:rPr>
          <w:sz w:val="22"/>
        </w:rPr>
      </w:pPr>
      <w:r>
        <w:rPr>
          <w:color w:val="1F2023"/>
          <w:sz w:val="22"/>
        </w:rPr>
        <w:t>&lt;!--</w:t>
      </w:r>
      <w:r>
        <w:rPr>
          <w:color w:val="1F2023"/>
          <w:spacing w:val="-5"/>
          <w:sz w:val="22"/>
        </w:rPr>
        <w:t xml:space="preserve"> </w:t>
      </w:r>
      <w:r>
        <w:rPr>
          <w:color w:val="1F2023"/>
          <w:sz w:val="22"/>
        </w:rPr>
        <w:t>&lt;label</w:t>
      </w:r>
      <w:r>
        <w:rPr>
          <w:color w:val="1F2023"/>
          <w:spacing w:val="-8"/>
          <w:sz w:val="22"/>
        </w:rPr>
        <w:t xml:space="preserve"> </w:t>
      </w:r>
      <w:r>
        <w:rPr>
          <w:color w:val="1F2023"/>
          <w:sz w:val="22"/>
        </w:rPr>
        <w:t>class="form-label"</w:t>
      </w:r>
      <w:r>
        <w:rPr>
          <w:color w:val="1F2023"/>
          <w:spacing w:val="-8"/>
          <w:sz w:val="22"/>
        </w:rPr>
        <w:t xml:space="preserve"> </w:t>
      </w:r>
      <w:r>
        <w:rPr>
          <w:color w:val="1F2023"/>
          <w:sz w:val="22"/>
        </w:rPr>
        <w:t>for="form3Example4"&gt;Password&lt;/label&gt;</w:t>
      </w:r>
      <w:r>
        <w:rPr>
          <w:color w:val="1F2023"/>
          <w:spacing w:val="1"/>
          <w:sz w:val="22"/>
        </w:rPr>
        <w:t xml:space="preserve"> </w:t>
      </w:r>
      <w:r>
        <w:rPr>
          <w:color w:val="1F2023"/>
          <w:sz w:val="22"/>
        </w:rPr>
        <w:t>--&gt;</w:t>
      </w:r>
    </w:p>
    <w:p>
      <w:pPr>
        <w:spacing w:before="180"/>
        <w:ind w:left="1484" w:right="0" w:firstLine="0"/>
        <w:jc w:val="left"/>
        <w:rPr>
          <w:sz w:val="22"/>
        </w:rPr>
      </w:pPr>
      <w:r>
        <w:rPr>
          <w:color w:val="1F2023"/>
          <w:sz w:val="22"/>
        </w:rPr>
        <w:t>&lt;/div&gt;</w:t>
      </w:r>
    </w:p>
    <w:p>
      <w:pPr>
        <w:spacing w:before="0" w:line="240" w:lineRule="auto"/>
        <w:rPr>
          <w:sz w:val="20"/>
        </w:rPr>
      </w:pPr>
    </w:p>
    <w:p>
      <w:pPr>
        <w:spacing w:before="6" w:line="240" w:lineRule="auto"/>
        <w:rPr>
          <w:sz w:val="25"/>
        </w:rPr>
      </w:pPr>
    </w:p>
    <w:p>
      <w:pPr>
        <w:spacing w:before="92"/>
        <w:ind w:left="1484" w:right="0" w:firstLine="0"/>
        <w:jc w:val="left"/>
        <w:rPr>
          <w:sz w:val="22"/>
        </w:rPr>
      </w:pPr>
      <w:r>
        <w:rPr>
          <w:color w:val="1F2023"/>
          <w:sz w:val="22"/>
        </w:rPr>
        <w:t>&lt;div</w:t>
      </w:r>
      <w:r>
        <w:rPr>
          <w:color w:val="1F2023"/>
          <w:spacing w:val="-9"/>
          <w:sz w:val="22"/>
        </w:rPr>
        <w:t xml:space="preserve"> </w:t>
      </w:r>
      <w:r>
        <w:rPr>
          <w:color w:val="1F2023"/>
          <w:sz w:val="22"/>
        </w:rPr>
        <w:t>class="d-flex</w:t>
      </w:r>
      <w:r>
        <w:rPr>
          <w:color w:val="1F2023"/>
          <w:spacing w:val="-5"/>
          <w:sz w:val="22"/>
        </w:rPr>
        <w:t xml:space="preserve"> </w:t>
      </w:r>
      <w:r>
        <w:rPr>
          <w:color w:val="1F2023"/>
          <w:sz w:val="22"/>
        </w:rPr>
        <w:t>justify-content-between</w:t>
      </w:r>
      <w:r>
        <w:rPr>
          <w:color w:val="1F2023"/>
          <w:spacing w:val="-9"/>
          <w:sz w:val="22"/>
        </w:rPr>
        <w:t xml:space="preserve"> </w:t>
      </w:r>
      <w:r>
        <w:rPr>
          <w:color w:val="1F2023"/>
          <w:sz w:val="22"/>
        </w:rPr>
        <w:t>align-items-center"&gt;</w:t>
      </w:r>
    </w:p>
    <w:p>
      <w:pPr>
        <w:spacing w:before="179"/>
        <w:ind w:left="1594" w:right="0" w:firstLine="0"/>
        <w:jc w:val="left"/>
        <w:rPr>
          <w:sz w:val="22"/>
        </w:rPr>
      </w:pPr>
      <w:r>
        <w:rPr>
          <w:color w:val="1F2023"/>
          <w:sz w:val="22"/>
        </w:rPr>
        <w:t>&lt;!--</w:t>
      </w:r>
      <w:r>
        <w:rPr>
          <w:color w:val="1F2023"/>
          <w:spacing w:val="-5"/>
          <w:sz w:val="22"/>
        </w:rPr>
        <w:t xml:space="preserve"> </w:t>
      </w:r>
      <w:r>
        <w:rPr>
          <w:color w:val="1F2023"/>
          <w:sz w:val="22"/>
        </w:rPr>
        <w:t>Checkbox</w:t>
      </w:r>
      <w:r>
        <w:rPr>
          <w:color w:val="1F2023"/>
          <w:spacing w:val="-2"/>
          <w:sz w:val="22"/>
        </w:rPr>
        <w:t xml:space="preserve"> </w:t>
      </w:r>
      <w:r>
        <w:rPr>
          <w:color w:val="1F2023"/>
          <w:sz w:val="22"/>
        </w:rPr>
        <w:t>--&gt;</w:t>
      </w:r>
    </w:p>
    <w:p>
      <w:pPr>
        <w:spacing w:before="179"/>
        <w:ind w:left="1594" w:right="0" w:firstLine="0"/>
        <w:jc w:val="left"/>
        <w:rPr>
          <w:sz w:val="22"/>
        </w:rPr>
      </w:pPr>
      <w:r>
        <w:rPr>
          <w:color w:val="1F2023"/>
          <w:sz w:val="22"/>
        </w:rPr>
        <w:t>&lt;div</w:t>
      </w:r>
      <w:r>
        <w:rPr>
          <w:color w:val="1F2023"/>
          <w:spacing w:val="-8"/>
          <w:sz w:val="22"/>
        </w:rPr>
        <w:t xml:space="preserve"> </w:t>
      </w:r>
      <w:r>
        <w:rPr>
          <w:color w:val="1F2023"/>
          <w:sz w:val="22"/>
        </w:rPr>
        <w:t>class="form-check</w:t>
      </w:r>
      <w:r>
        <w:rPr>
          <w:color w:val="1F2023"/>
          <w:spacing w:val="-3"/>
          <w:sz w:val="22"/>
        </w:rPr>
        <w:t xml:space="preserve"> </w:t>
      </w:r>
      <w:r>
        <w:rPr>
          <w:color w:val="1F2023"/>
          <w:sz w:val="22"/>
        </w:rPr>
        <w:t>mb-0"&gt;</w:t>
      </w:r>
    </w:p>
    <w:p>
      <w:pPr>
        <w:spacing w:before="179"/>
        <w:ind w:left="1705" w:right="0" w:firstLine="0"/>
        <w:jc w:val="left"/>
        <w:rPr>
          <w:sz w:val="22"/>
        </w:rPr>
      </w:pPr>
      <w:r>
        <w:rPr>
          <w:color w:val="1F2023"/>
          <w:sz w:val="22"/>
        </w:rPr>
        <w:t>&lt;input</w:t>
      </w:r>
      <w:r>
        <w:rPr>
          <w:color w:val="1F2023"/>
          <w:spacing w:val="-5"/>
          <w:sz w:val="22"/>
        </w:rPr>
        <w:t xml:space="preserve"> </w:t>
      </w:r>
      <w:r>
        <w:rPr>
          <w:color w:val="1F2023"/>
          <w:sz w:val="22"/>
        </w:rPr>
        <w:t>class="form-check-input me-2"</w:t>
      </w:r>
      <w:r>
        <w:rPr>
          <w:color w:val="1F2023"/>
          <w:spacing w:val="-9"/>
          <w:sz w:val="22"/>
        </w:rPr>
        <w:t xml:space="preserve"> </w:t>
      </w:r>
      <w:r>
        <w:rPr>
          <w:color w:val="1F2023"/>
          <w:sz w:val="22"/>
        </w:rPr>
        <w:t>type="checkbox"</w:t>
      </w:r>
      <w:r>
        <w:rPr>
          <w:color w:val="1F2023"/>
          <w:spacing w:val="-5"/>
          <w:sz w:val="22"/>
        </w:rPr>
        <w:t xml:space="preserve"> </w:t>
      </w:r>
      <w:r>
        <w:rPr>
          <w:color w:val="1F2023"/>
          <w:sz w:val="22"/>
        </w:rPr>
        <w:t>value=""</w:t>
      </w:r>
      <w:r>
        <w:rPr>
          <w:color w:val="1F2023"/>
          <w:spacing w:val="-9"/>
          <w:sz w:val="22"/>
        </w:rPr>
        <w:t xml:space="preserve"> </w:t>
      </w:r>
      <w:r>
        <w:rPr>
          <w:color w:val="1F2023"/>
          <w:sz w:val="22"/>
        </w:rPr>
        <w:t>id="form2Example3"</w:t>
      </w:r>
    </w:p>
    <w:p>
      <w:pPr>
        <w:spacing w:before="21"/>
        <w:ind w:left="600" w:right="0" w:firstLine="0"/>
        <w:jc w:val="left"/>
        <w:rPr>
          <w:sz w:val="22"/>
        </w:rPr>
      </w:pPr>
      <w:r>
        <w:rPr>
          <w:color w:val="1F2023"/>
          <w:sz w:val="22"/>
        </w:rPr>
        <w:t>/&gt;</w:t>
      </w:r>
    </w:p>
    <w:p>
      <w:pPr>
        <w:spacing w:before="179" w:line="415" w:lineRule="auto"/>
        <w:ind w:left="1815" w:right="3725" w:hanging="111"/>
        <w:jc w:val="left"/>
        <w:rPr>
          <w:sz w:val="22"/>
        </w:rPr>
      </w:pPr>
      <w:r>
        <w:rPr>
          <w:color w:val="1F2023"/>
          <w:sz w:val="22"/>
        </w:rPr>
        <w:t>&lt;label</w:t>
      </w:r>
      <w:r>
        <w:rPr>
          <w:color w:val="1F2023"/>
          <w:spacing w:val="-13"/>
          <w:sz w:val="22"/>
        </w:rPr>
        <w:t xml:space="preserve"> </w:t>
      </w:r>
      <w:r>
        <w:rPr>
          <w:color w:val="1F2023"/>
          <w:sz w:val="22"/>
        </w:rPr>
        <w:t>class="form-check-label"</w:t>
      </w:r>
      <w:r>
        <w:rPr>
          <w:color w:val="1F2023"/>
          <w:spacing w:val="-12"/>
          <w:sz w:val="22"/>
        </w:rPr>
        <w:t xml:space="preserve"> </w:t>
      </w:r>
      <w:r>
        <w:rPr>
          <w:color w:val="1F2023"/>
          <w:sz w:val="22"/>
        </w:rPr>
        <w:t>for="form2Example3"&gt;</w:t>
      </w:r>
      <w:r>
        <w:rPr>
          <w:color w:val="1F2023"/>
          <w:spacing w:val="-52"/>
          <w:sz w:val="22"/>
        </w:rPr>
        <w:t xml:space="preserve"> </w:t>
      </w:r>
      <w:r>
        <w:rPr>
          <w:color w:val="1F2023"/>
          <w:sz w:val="22"/>
        </w:rPr>
        <w:t>Remember</w:t>
      </w:r>
      <w:r>
        <w:rPr>
          <w:color w:val="1F2023"/>
          <w:spacing w:val="9"/>
          <w:sz w:val="22"/>
        </w:rPr>
        <w:t xml:space="preserve"> </w:t>
      </w:r>
      <w:r>
        <w:rPr>
          <w:color w:val="1F2023"/>
          <w:sz w:val="22"/>
        </w:rPr>
        <w:t>me</w:t>
      </w:r>
    </w:p>
    <w:p>
      <w:pPr>
        <w:spacing w:before="0" w:line="247" w:lineRule="exact"/>
        <w:ind w:left="1705" w:right="0" w:firstLine="0"/>
        <w:jc w:val="left"/>
        <w:rPr>
          <w:sz w:val="22"/>
        </w:rPr>
      </w:pPr>
      <w:r>
        <w:rPr>
          <w:color w:val="1F2023"/>
          <w:sz w:val="22"/>
        </w:rPr>
        <w:t>&lt;/label&gt;</w:t>
      </w:r>
    </w:p>
    <w:p>
      <w:pPr>
        <w:spacing w:after="0" w:line="247" w:lineRule="exact"/>
        <w:jc w:val="left"/>
        <w:rPr>
          <w:sz w:val="22"/>
        </w:rPr>
        <w:sectPr>
          <w:pgSz w:w="11910" w:h="16840"/>
          <w:pgMar w:top="1340" w:right="100" w:bottom="280" w:left="840" w:header="720" w:footer="720" w:gutter="0"/>
          <w:cols w:space="720" w:num="1"/>
        </w:sectPr>
      </w:pPr>
    </w:p>
    <w:p>
      <w:pPr>
        <w:spacing w:before="78"/>
        <w:ind w:left="1594" w:right="0" w:firstLine="0"/>
        <w:jc w:val="left"/>
        <w:rPr>
          <w:sz w:val="22"/>
        </w:rPr>
      </w:pPr>
      <w:r>
        <w:rPr>
          <w:color w:val="1F2023"/>
          <w:sz w:val="22"/>
        </w:rPr>
        <w:t>&lt;/div&gt;</w:t>
      </w:r>
    </w:p>
    <w:p>
      <w:pPr>
        <w:spacing w:before="179"/>
        <w:ind w:left="1594" w:right="0" w:firstLine="0"/>
        <w:jc w:val="left"/>
        <w:rPr>
          <w:sz w:val="22"/>
        </w:rPr>
      </w:pPr>
      <w:r>
        <w:rPr>
          <w:color w:val="1F2023"/>
          <w:sz w:val="22"/>
        </w:rPr>
        <w:t>&lt;a</w:t>
      </w:r>
      <w:r>
        <w:rPr>
          <w:color w:val="1F2023"/>
          <w:spacing w:val="-1"/>
          <w:sz w:val="22"/>
        </w:rPr>
        <w:t xml:space="preserve"> </w:t>
      </w:r>
      <w:r>
        <w:rPr>
          <w:color w:val="1F2023"/>
          <w:sz w:val="22"/>
        </w:rPr>
        <w:t>href="#!"</w:t>
      </w:r>
      <w:r>
        <w:rPr>
          <w:color w:val="1F2023"/>
          <w:spacing w:val="-7"/>
          <w:sz w:val="22"/>
        </w:rPr>
        <w:t xml:space="preserve"> </w:t>
      </w:r>
      <w:r>
        <w:rPr>
          <w:color w:val="1F2023"/>
          <w:sz w:val="22"/>
        </w:rPr>
        <w:t>class="text-body"&gt;Forgot</w:t>
      </w:r>
      <w:r>
        <w:rPr>
          <w:color w:val="1F2023"/>
          <w:spacing w:val="-2"/>
          <w:sz w:val="22"/>
        </w:rPr>
        <w:t xml:space="preserve"> </w:t>
      </w:r>
      <w:r>
        <w:rPr>
          <w:color w:val="1F2023"/>
          <w:sz w:val="22"/>
        </w:rPr>
        <w:t>password?&lt;/a&gt;</w:t>
      </w:r>
    </w:p>
    <w:p>
      <w:pPr>
        <w:spacing w:before="180"/>
        <w:ind w:left="1484" w:right="0" w:firstLine="0"/>
        <w:jc w:val="left"/>
        <w:rPr>
          <w:sz w:val="22"/>
        </w:rPr>
      </w:pPr>
      <w:r>
        <w:rPr>
          <w:color w:val="1F2023"/>
          <w:sz w:val="22"/>
        </w:rPr>
        <w:t>&lt;/div&gt;</w:t>
      </w:r>
    </w:p>
    <w:p>
      <w:pPr>
        <w:spacing w:before="0" w:line="240" w:lineRule="auto"/>
        <w:rPr>
          <w:sz w:val="24"/>
        </w:rPr>
      </w:pPr>
    </w:p>
    <w:p>
      <w:pPr>
        <w:spacing w:before="6" w:line="240" w:lineRule="auto"/>
        <w:rPr>
          <w:sz w:val="29"/>
        </w:rPr>
      </w:pPr>
    </w:p>
    <w:p>
      <w:pPr>
        <w:spacing w:before="0"/>
        <w:ind w:left="1484" w:right="0" w:firstLine="0"/>
        <w:jc w:val="left"/>
        <w:rPr>
          <w:sz w:val="22"/>
        </w:rPr>
      </w:pPr>
      <w:r>
        <w:rPr>
          <w:color w:val="1F2023"/>
          <w:sz w:val="22"/>
        </w:rPr>
        <w:t>&lt;div</w:t>
      </w:r>
      <w:r>
        <w:rPr>
          <w:color w:val="1F2023"/>
          <w:spacing w:val="-8"/>
          <w:sz w:val="22"/>
        </w:rPr>
        <w:t xml:space="preserve"> </w:t>
      </w:r>
      <w:r>
        <w:rPr>
          <w:color w:val="1F2023"/>
          <w:sz w:val="22"/>
        </w:rPr>
        <w:t>class="text-center</w:t>
      </w:r>
      <w:r>
        <w:rPr>
          <w:color w:val="1F2023"/>
          <w:spacing w:val="1"/>
          <w:sz w:val="22"/>
        </w:rPr>
        <w:t xml:space="preserve"> </w:t>
      </w:r>
      <w:r>
        <w:rPr>
          <w:color w:val="1F2023"/>
          <w:sz w:val="22"/>
        </w:rPr>
        <w:t>text-lg-start</w:t>
      </w:r>
      <w:r>
        <w:rPr>
          <w:color w:val="1F2023"/>
          <w:spacing w:val="-7"/>
          <w:sz w:val="22"/>
        </w:rPr>
        <w:t xml:space="preserve"> </w:t>
      </w:r>
      <w:r>
        <w:rPr>
          <w:color w:val="1F2023"/>
          <w:sz w:val="22"/>
        </w:rPr>
        <w:t>mt-4</w:t>
      </w:r>
      <w:r>
        <w:rPr>
          <w:color w:val="1F2023"/>
          <w:spacing w:val="-2"/>
          <w:sz w:val="22"/>
        </w:rPr>
        <w:t xml:space="preserve"> </w:t>
      </w:r>
      <w:r>
        <w:rPr>
          <w:color w:val="1F2023"/>
          <w:sz w:val="22"/>
        </w:rPr>
        <w:t>pt-2"&gt;</w:t>
      </w:r>
    </w:p>
    <w:p>
      <w:pPr>
        <w:spacing w:before="179"/>
        <w:ind w:left="1594" w:right="0" w:firstLine="0"/>
        <w:jc w:val="left"/>
        <w:rPr>
          <w:sz w:val="22"/>
        </w:rPr>
      </w:pPr>
      <w:r>
        <w:rPr>
          <w:color w:val="1F2023"/>
          <w:sz w:val="22"/>
        </w:rPr>
        <w:t>&lt;button</w:t>
      </w:r>
      <w:r>
        <w:rPr>
          <w:color w:val="1F2023"/>
          <w:spacing w:val="-5"/>
          <w:sz w:val="22"/>
        </w:rPr>
        <w:t xml:space="preserve"> </w:t>
      </w:r>
      <w:r>
        <w:rPr>
          <w:color w:val="1F2023"/>
          <w:sz w:val="22"/>
        </w:rPr>
        <w:t>type="button"</w:t>
      </w:r>
      <w:r>
        <w:rPr>
          <w:color w:val="1F2023"/>
          <w:spacing w:val="-4"/>
          <w:sz w:val="22"/>
        </w:rPr>
        <w:t xml:space="preserve"> </w:t>
      </w:r>
      <w:r>
        <w:rPr>
          <w:color w:val="1F2023"/>
          <w:sz w:val="22"/>
        </w:rPr>
        <w:t>class="btn</w:t>
      </w:r>
      <w:r>
        <w:rPr>
          <w:color w:val="1F2023"/>
          <w:spacing w:val="-4"/>
          <w:sz w:val="22"/>
        </w:rPr>
        <w:t xml:space="preserve"> </w:t>
      </w:r>
      <w:r>
        <w:rPr>
          <w:color w:val="1F2023"/>
          <w:sz w:val="22"/>
        </w:rPr>
        <w:t>btn-primary</w:t>
      </w:r>
      <w:r>
        <w:rPr>
          <w:color w:val="1F2023"/>
          <w:spacing w:val="-5"/>
          <w:sz w:val="22"/>
        </w:rPr>
        <w:t xml:space="preserve"> </w:t>
      </w:r>
      <w:r>
        <w:rPr>
          <w:color w:val="1F2023"/>
          <w:sz w:val="22"/>
        </w:rPr>
        <w:t>btn-lg"</w:t>
      </w:r>
    </w:p>
    <w:p>
      <w:pPr>
        <w:spacing w:before="179"/>
        <w:ind w:left="1705" w:right="0" w:firstLine="0"/>
        <w:jc w:val="left"/>
        <w:rPr>
          <w:sz w:val="22"/>
        </w:rPr>
      </w:pPr>
      <w:r>
        <w:rPr>
          <w:color w:val="1F2023"/>
          <w:sz w:val="22"/>
        </w:rPr>
        <w:t>style="padding-left:</w:t>
      </w:r>
      <w:r>
        <w:rPr>
          <w:color w:val="1F2023"/>
          <w:spacing w:val="-10"/>
          <w:sz w:val="22"/>
        </w:rPr>
        <w:t xml:space="preserve"> </w:t>
      </w:r>
      <w:r>
        <w:rPr>
          <w:color w:val="1F2023"/>
          <w:sz w:val="22"/>
        </w:rPr>
        <w:t>2.5rem;</w:t>
      </w:r>
      <w:r>
        <w:rPr>
          <w:color w:val="1F2023"/>
          <w:spacing w:val="-6"/>
          <w:sz w:val="22"/>
        </w:rPr>
        <w:t xml:space="preserve"> </w:t>
      </w:r>
      <w:r>
        <w:rPr>
          <w:color w:val="1F2023"/>
          <w:sz w:val="22"/>
        </w:rPr>
        <w:t>padding-right:</w:t>
      </w:r>
      <w:r>
        <w:rPr>
          <w:color w:val="1F2023"/>
          <w:spacing w:val="-6"/>
          <w:sz w:val="22"/>
        </w:rPr>
        <w:t xml:space="preserve"> </w:t>
      </w:r>
      <w:r>
        <w:rPr>
          <w:color w:val="1F2023"/>
          <w:sz w:val="22"/>
        </w:rPr>
        <w:t>2.5rem;"&gt;Login&lt;/button&gt;</w:t>
      </w:r>
    </w:p>
    <w:p>
      <w:pPr>
        <w:spacing w:before="179" w:line="415" w:lineRule="auto"/>
        <w:ind w:left="1815" w:right="1513" w:hanging="221"/>
        <w:jc w:val="left"/>
        <w:rPr>
          <w:sz w:val="22"/>
        </w:rPr>
      </w:pPr>
      <w:r>
        <w:rPr>
          <w:color w:val="1F2023"/>
          <w:sz w:val="22"/>
        </w:rPr>
        <w:t>&lt;p class="small fw-bold mt-2 pt-1 mb-0"&gt;Don't have an account? &lt;a href="signup.html"</w:t>
      </w:r>
      <w:r>
        <w:rPr>
          <w:color w:val="1F2023"/>
          <w:spacing w:val="-52"/>
          <w:sz w:val="22"/>
        </w:rPr>
        <w:t xml:space="preserve"> </w:t>
      </w:r>
      <w:r>
        <w:rPr>
          <w:color w:val="1F2023"/>
          <w:sz w:val="22"/>
        </w:rPr>
        <w:t>class="link-danger"&gt;Register&lt;/a&gt;&lt;/p&gt;</w:t>
      </w:r>
    </w:p>
    <w:p>
      <w:pPr>
        <w:spacing w:before="0" w:line="246" w:lineRule="exact"/>
        <w:ind w:left="1484" w:right="0" w:firstLine="0"/>
        <w:jc w:val="left"/>
        <w:rPr>
          <w:sz w:val="22"/>
        </w:rPr>
      </w:pPr>
      <w:r>
        <w:rPr>
          <w:color w:val="1F2023"/>
          <w:sz w:val="22"/>
        </w:rPr>
        <w:t>&lt;/div&gt;</w:t>
      </w:r>
    </w:p>
    <w:p>
      <w:pPr>
        <w:spacing w:before="0" w:line="240" w:lineRule="auto"/>
        <w:rPr>
          <w:sz w:val="24"/>
        </w:rPr>
      </w:pPr>
    </w:p>
    <w:p>
      <w:pPr>
        <w:spacing w:before="2" w:line="240" w:lineRule="auto"/>
        <w:rPr>
          <w:sz w:val="29"/>
        </w:rPr>
      </w:pPr>
    </w:p>
    <w:p>
      <w:pPr>
        <w:spacing w:before="1"/>
        <w:ind w:left="1373" w:right="0" w:firstLine="0"/>
        <w:jc w:val="left"/>
        <w:rPr>
          <w:sz w:val="22"/>
        </w:rPr>
      </w:pPr>
      <w:r>
        <w:rPr>
          <w:color w:val="1F2023"/>
          <w:sz w:val="22"/>
        </w:rPr>
        <w:t>&lt;/form&gt;</w:t>
      </w:r>
    </w:p>
    <w:p>
      <w:pPr>
        <w:spacing w:before="183"/>
        <w:ind w:left="1263" w:right="0" w:firstLine="0"/>
        <w:jc w:val="left"/>
        <w:rPr>
          <w:sz w:val="22"/>
        </w:rPr>
      </w:pPr>
      <w:r>
        <w:rPr>
          <w:color w:val="1F2023"/>
          <w:sz w:val="22"/>
        </w:rPr>
        <w:t>&lt;/div&gt;</w:t>
      </w:r>
    </w:p>
    <w:p>
      <w:pPr>
        <w:spacing w:before="179"/>
        <w:ind w:left="1152" w:right="0" w:firstLine="0"/>
        <w:jc w:val="left"/>
        <w:rPr>
          <w:sz w:val="22"/>
        </w:rPr>
      </w:pPr>
      <w:r>
        <w:rPr>
          <w:color w:val="1F2023"/>
          <w:sz w:val="22"/>
        </w:rPr>
        <w:t>&lt;/div&gt;</w:t>
      </w:r>
    </w:p>
    <w:p>
      <w:pPr>
        <w:spacing w:before="180"/>
        <w:ind w:left="1042" w:right="0" w:firstLine="0"/>
        <w:jc w:val="left"/>
        <w:rPr>
          <w:sz w:val="22"/>
        </w:rPr>
      </w:pPr>
      <w:r>
        <w:rPr>
          <w:color w:val="1F2023"/>
          <w:sz w:val="22"/>
        </w:rPr>
        <w:t>&lt;/div&gt;</w:t>
      </w:r>
    </w:p>
    <w:p>
      <w:pPr>
        <w:spacing w:before="0" w:line="240" w:lineRule="auto"/>
        <w:rPr>
          <w:sz w:val="24"/>
        </w:rPr>
      </w:pPr>
    </w:p>
    <w:p>
      <w:pPr>
        <w:spacing w:before="1" w:line="240" w:lineRule="auto"/>
        <w:rPr>
          <w:sz w:val="29"/>
        </w:rPr>
      </w:pPr>
    </w:p>
    <w:p>
      <w:pPr>
        <w:spacing w:before="0"/>
        <w:ind w:left="826" w:right="0" w:firstLine="0"/>
        <w:jc w:val="left"/>
        <w:rPr>
          <w:sz w:val="22"/>
        </w:rPr>
      </w:pPr>
      <w:r>
        <w:rPr>
          <w:color w:val="1F2023"/>
          <w:sz w:val="22"/>
        </w:rPr>
        <w:t>&lt;/section&gt;</w:t>
      </w:r>
    </w:p>
    <w:p>
      <w:pPr>
        <w:spacing w:before="184"/>
        <w:ind w:left="600" w:right="0" w:firstLine="0"/>
        <w:jc w:val="left"/>
        <w:rPr>
          <w:sz w:val="22"/>
        </w:rPr>
      </w:pPr>
      <w:r>
        <w:rPr>
          <w:color w:val="1F2023"/>
          <w:sz w:val="22"/>
        </w:rPr>
        <w:t>&lt;/body&gt;</w:t>
      </w:r>
    </w:p>
    <w:p>
      <w:pPr>
        <w:spacing w:before="180"/>
        <w:ind w:left="600" w:right="0" w:firstLine="0"/>
        <w:jc w:val="left"/>
        <w:rPr>
          <w:sz w:val="22"/>
        </w:rPr>
      </w:pPr>
      <w:r>
        <w:rPr>
          <w:color w:val="1F2023"/>
          <w:sz w:val="22"/>
        </w:rPr>
        <w:t>&lt;/html&gt;</w:t>
      </w:r>
    </w:p>
    <w:p>
      <w:pPr>
        <w:pStyle w:val="7"/>
        <w:numPr>
          <w:ilvl w:val="1"/>
          <w:numId w:val="2"/>
        </w:numPr>
        <w:tabs>
          <w:tab w:val="left" w:pos="1023"/>
        </w:tabs>
        <w:spacing w:before="185" w:after="0" w:line="240" w:lineRule="auto"/>
        <w:ind w:left="1022" w:right="0" w:hanging="423"/>
        <w:jc w:val="left"/>
        <w:rPr>
          <w:b/>
          <w:color w:val="1F2023"/>
          <w:sz w:val="28"/>
        </w:rPr>
      </w:pPr>
      <w:r>
        <w:rPr>
          <w:b/>
          <w:color w:val="1F2023"/>
          <w:sz w:val="28"/>
        </w:rPr>
        <w:t>FEATURE 2</w:t>
      </w:r>
    </w:p>
    <w:p>
      <w:pPr>
        <w:spacing w:before="4" w:line="240" w:lineRule="auto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114300</wp:posOffset>
            </wp:positionV>
            <wp:extent cx="5725795" cy="321881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8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2"/>
        </w:rPr>
        <w:sectPr>
          <w:pgSz w:w="11910" w:h="16840"/>
          <w:pgMar w:top="1340" w:right="100" w:bottom="280" w:left="840" w:header="720" w:footer="720" w:gutter="0"/>
          <w:cols w:space="720" w:num="1"/>
        </w:sectPr>
      </w:pPr>
    </w:p>
    <w:p>
      <w:pPr>
        <w:spacing w:before="0" w:line="240" w:lineRule="auto"/>
        <w:rPr>
          <w:b/>
          <w:sz w:val="23"/>
        </w:rPr>
      </w:pPr>
    </w:p>
    <w:p>
      <w:pPr>
        <w:spacing w:before="88"/>
        <w:ind w:left="600" w:right="0" w:firstLine="0"/>
        <w:jc w:val="left"/>
        <w:rPr>
          <w:b/>
          <w:sz w:val="26"/>
        </w:rPr>
      </w:pPr>
      <w:r>
        <w:rPr>
          <w:b/>
          <w:color w:val="1F2023"/>
          <w:sz w:val="26"/>
        </w:rPr>
        <w:t>Signup.html</w:t>
      </w:r>
    </w:p>
    <w:p>
      <w:pPr>
        <w:spacing w:before="176"/>
        <w:ind w:left="600" w:right="0" w:firstLine="0"/>
        <w:jc w:val="left"/>
        <w:rPr>
          <w:sz w:val="22"/>
        </w:rPr>
      </w:pPr>
      <w:r>
        <w:rPr>
          <w:color w:val="1F2023"/>
          <w:sz w:val="22"/>
        </w:rPr>
        <w:t>&lt;!DOCTYPE</w:t>
      </w:r>
      <w:r>
        <w:rPr>
          <w:color w:val="1F2023"/>
          <w:spacing w:val="-4"/>
          <w:sz w:val="22"/>
        </w:rPr>
        <w:t xml:space="preserve"> </w:t>
      </w:r>
      <w:r>
        <w:rPr>
          <w:color w:val="1F2023"/>
          <w:sz w:val="22"/>
        </w:rPr>
        <w:t>html&gt;</w:t>
      </w:r>
    </w:p>
    <w:p>
      <w:pPr>
        <w:spacing w:before="179"/>
        <w:ind w:left="600" w:right="0" w:firstLine="0"/>
        <w:jc w:val="left"/>
        <w:rPr>
          <w:sz w:val="22"/>
        </w:rPr>
      </w:pPr>
      <w:r>
        <w:rPr>
          <w:color w:val="1F2023"/>
          <w:sz w:val="22"/>
        </w:rPr>
        <w:t>&lt;html</w:t>
      </w:r>
      <w:r>
        <w:rPr>
          <w:color w:val="1F2023"/>
          <w:spacing w:val="-6"/>
          <w:sz w:val="22"/>
        </w:rPr>
        <w:t xml:space="preserve"> </w:t>
      </w:r>
      <w:r>
        <w:rPr>
          <w:color w:val="1F2023"/>
          <w:sz w:val="22"/>
        </w:rPr>
        <w:t>lang="en"&gt;</w:t>
      </w:r>
    </w:p>
    <w:p>
      <w:pPr>
        <w:spacing w:before="184"/>
        <w:ind w:left="600" w:right="0" w:firstLine="0"/>
        <w:jc w:val="left"/>
        <w:rPr>
          <w:sz w:val="22"/>
        </w:rPr>
      </w:pPr>
      <w:r>
        <w:rPr>
          <w:color w:val="1F2023"/>
          <w:sz w:val="22"/>
        </w:rPr>
        <w:t>&lt;head&gt;</w:t>
      </w:r>
    </w:p>
    <w:p>
      <w:pPr>
        <w:spacing w:before="179"/>
        <w:ind w:left="826" w:right="0" w:firstLine="0"/>
        <w:jc w:val="left"/>
        <w:rPr>
          <w:sz w:val="22"/>
        </w:rPr>
      </w:pPr>
      <w:r>
        <w:rPr>
          <w:color w:val="1F2023"/>
          <w:sz w:val="22"/>
        </w:rPr>
        <w:t>&lt;meta</w:t>
      </w:r>
      <w:r>
        <w:rPr>
          <w:color w:val="1F2023"/>
          <w:spacing w:val="-2"/>
          <w:sz w:val="22"/>
        </w:rPr>
        <w:t xml:space="preserve"> </w:t>
      </w:r>
      <w:r>
        <w:rPr>
          <w:color w:val="1F2023"/>
          <w:sz w:val="22"/>
        </w:rPr>
        <w:t>charset="UTF-8"&gt;</w:t>
      </w:r>
    </w:p>
    <w:p>
      <w:pPr>
        <w:spacing w:before="179"/>
        <w:ind w:left="826" w:right="0" w:firstLine="0"/>
        <w:jc w:val="left"/>
        <w:rPr>
          <w:sz w:val="22"/>
        </w:rPr>
      </w:pPr>
      <w:r>
        <w:rPr>
          <w:color w:val="1F2023"/>
          <w:sz w:val="22"/>
        </w:rPr>
        <w:t>&lt;meta</w:t>
      </w:r>
      <w:r>
        <w:rPr>
          <w:color w:val="1F2023"/>
          <w:spacing w:val="-6"/>
          <w:sz w:val="22"/>
        </w:rPr>
        <w:t xml:space="preserve"> </w:t>
      </w:r>
      <w:r>
        <w:rPr>
          <w:color w:val="1F2023"/>
          <w:sz w:val="22"/>
        </w:rPr>
        <w:t>http-equiv="X-UA-Compatible"</w:t>
      </w:r>
      <w:r>
        <w:rPr>
          <w:color w:val="1F2023"/>
          <w:spacing w:val="-10"/>
          <w:sz w:val="22"/>
        </w:rPr>
        <w:t xml:space="preserve"> </w:t>
      </w:r>
      <w:r>
        <w:rPr>
          <w:color w:val="1F2023"/>
          <w:sz w:val="22"/>
        </w:rPr>
        <w:t>content="IE=edge"&gt;</w:t>
      </w:r>
    </w:p>
    <w:p>
      <w:pPr>
        <w:spacing w:before="179"/>
        <w:ind w:left="826" w:right="0" w:firstLine="0"/>
        <w:jc w:val="left"/>
        <w:rPr>
          <w:sz w:val="22"/>
        </w:rPr>
      </w:pPr>
      <w:r>
        <w:rPr>
          <w:color w:val="1F2023"/>
          <w:sz w:val="22"/>
        </w:rPr>
        <w:t>&lt;meta</w:t>
      </w:r>
      <w:r>
        <w:rPr>
          <w:color w:val="1F2023"/>
          <w:spacing w:val="-6"/>
          <w:sz w:val="22"/>
        </w:rPr>
        <w:t xml:space="preserve"> </w:t>
      </w:r>
      <w:r>
        <w:rPr>
          <w:color w:val="1F2023"/>
          <w:sz w:val="22"/>
        </w:rPr>
        <w:t>name="viewport"</w:t>
      </w:r>
      <w:r>
        <w:rPr>
          <w:color w:val="1F2023"/>
          <w:spacing w:val="-11"/>
          <w:sz w:val="22"/>
        </w:rPr>
        <w:t xml:space="preserve"> </w:t>
      </w:r>
      <w:r>
        <w:rPr>
          <w:color w:val="1F2023"/>
          <w:sz w:val="22"/>
        </w:rPr>
        <w:t>content="width=device-width,</w:t>
      </w:r>
      <w:r>
        <w:rPr>
          <w:color w:val="1F2023"/>
          <w:spacing w:val="-7"/>
          <w:sz w:val="22"/>
        </w:rPr>
        <w:t xml:space="preserve"> </w:t>
      </w:r>
      <w:r>
        <w:rPr>
          <w:color w:val="1F2023"/>
          <w:sz w:val="22"/>
        </w:rPr>
        <w:t>initial-scale=1.0"&gt;</w:t>
      </w:r>
    </w:p>
    <w:p>
      <w:pPr>
        <w:spacing w:before="184" w:line="259" w:lineRule="auto"/>
        <w:ind w:left="600" w:right="1865" w:firstLine="225"/>
        <w:jc w:val="left"/>
        <w:rPr>
          <w:sz w:val="22"/>
        </w:rPr>
      </w:pPr>
      <w:r>
        <w:rPr>
          <w:color w:val="1F2023"/>
          <w:sz w:val="22"/>
        </w:rPr>
        <w:t>&lt;link href="</w:t>
      </w:r>
      <w:r>
        <w:fldChar w:fldCharType="begin"/>
      </w:r>
      <w:r>
        <w:instrText xml:space="preserve"> HYPERLINK "https://cdn.jsdelivr.net/npm/bootstrap%405.0.2/dist/css/bootstrap.min.css" \h </w:instrText>
      </w:r>
      <w:r>
        <w:fldChar w:fldCharType="separate"/>
      </w:r>
      <w:r>
        <w:rPr>
          <w:color w:val="1F2023"/>
          <w:sz w:val="22"/>
        </w:rPr>
        <w:t>https://cdn.jsdelivr.net/npm/bootstrap@5.0.2/dist/css/bootstrap.min.css</w:t>
      </w:r>
      <w:r>
        <w:rPr>
          <w:color w:val="1F2023"/>
          <w:sz w:val="22"/>
        </w:rPr>
        <w:fldChar w:fldCharType="end"/>
      </w:r>
      <w:r>
        <w:rPr>
          <w:color w:val="1F2023"/>
          <w:sz w:val="22"/>
        </w:rPr>
        <w:t>"</w:t>
      </w:r>
      <w:r>
        <w:rPr>
          <w:color w:val="1F2023"/>
          <w:spacing w:val="1"/>
          <w:sz w:val="22"/>
        </w:rPr>
        <w:t xml:space="preserve"> </w:t>
      </w:r>
      <w:r>
        <w:rPr>
          <w:color w:val="1F2023"/>
          <w:sz w:val="22"/>
        </w:rPr>
        <w:t>rel="stylesheet" integrity="sha384-</w:t>
      </w:r>
      <w:r>
        <w:rPr>
          <w:color w:val="1F2023"/>
          <w:spacing w:val="1"/>
          <w:sz w:val="22"/>
        </w:rPr>
        <w:t xml:space="preserve"> </w:t>
      </w:r>
      <w:r>
        <w:rPr>
          <w:color w:val="1F2023"/>
          <w:spacing w:val="-1"/>
          <w:sz w:val="22"/>
        </w:rPr>
        <w:t>EVSTQN3/azprG1Anm3QDgpJLIm9Nao0Yz1ztcQTwFspd3yD65VohhpuuCOmLASjC"</w:t>
      </w:r>
      <w:r>
        <w:rPr>
          <w:color w:val="1F2023"/>
          <w:sz w:val="22"/>
        </w:rPr>
        <w:t xml:space="preserve"> crossorigin="anonymous"&gt;</w:t>
      </w:r>
    </w:p>
    <w:p>
      <w:pPr>
        <w:spacing w:before="156" w:line="259" w:lineRule="auto"/>
        <w:ind w:left="600" w:right="2258" w:firstLine="225"/>
        <w:jc w:val="left"/>
        <w:rPr>
          <w:sz w:val="22"/>
        </w:rPr>
      </w:pPr>
      <w:r>
        <w:rPr>
          <w:color w:val="1F2023"/>
          <w:spacing w:val="-1"/>
          <w:sz w:val="22"/>
        </w:rPr>
        <w:t>&lt;script</w:t>
      </w:r>
      <w:r>
        <w:rPr>
          <w:color w:val="1F2023"/>
          <w:sz w:val="22"/>
        </w:rPr>
        <w:t xml:space="preserve"> </w:t>
      </w:r>
      <w:r>
        <w:rPr>
          <w:color w:val="1F2023"/>
          <w:spacing w:val="-1"/>
          <w:sz w:val="22"/>
        </w:rPr>
        <w:t>src="</w:t>
      </w:r>
      <w:r>
        <w:fldChar w:fldCharType="begin"/>
      </w:r>
      <w:r>
        <w:instrText xml:space="preserve"> HYPERLINK "https://cdn.jsdelivr.net/npm/bootstrap%405.0.2/dist/js/bootstrap.bundle.min.js" \h </w:instrText>
      </w:r>
      <w:r>
        <w:fldChar w:fldCharType="separate"/>
      </w:r>
      <w:r>
        <w:rPr>
          <w:color w:val="1F2023"/>
          <w:spacing w:val="-1"/>
          <w:sz w:val="22"/>
        </w:rPr>
        <w:t>https://cdn.jsdelivr.net/npm/bootstrap@5.0.2/dist/js/bootstrap.bundle.min.js</w:t>
      </w:r>
      <w:r>
        <w:rPr>
          <w:color w:val="1F2023"/>
          <w:spacing w:val="-1"/>
          <w:sz w:val="22"/>
        </w:rPr>
        <w:fldChar w:fldCharType="end"/>
      </w:r>
      <w:r>
        <w:rPr>
          <w:color w:val="1F2023"/>
          <w:spacing w:val="-1"/>
          <w:sz w:val="22"/>
        </w:rPr>
        <w:t>"</w:t>
      </w:r>
      <w:r>
        <w:rPr>
          <w:color w:val="1F2023"/>
          <w:spacing w:val="-52"/>
          <w:sz w:val="22"/>
        </w:rPr>
        <w:t xml:space="preserve"> </w:t>
      </w:r>
      <w:r>
        <w:rPr>
          <w:color w:val="1F2023"/>
          <w:sz w:val="22"/>
        </w:rPr>
        <w:t>integrity="sha384-</w:t>
      </w:r>
      <w:r>
        <w:rPr>
          <w:color w:val="1F2023"/>
          <w:spacing w:val="1"/>
          <w:sz w:val="22"/>
        </w:rPr>
        <w:t xml:space="preserve"> </w:t>
      </w:r>
      <w:r>
        <w:rPr>
          <w:color w:val="1F2023"/>
          <w:sz w:val="22"/>
        </w:rPr>
        <w:t>MrcW6ZMFYlzcLA8Nl+NtUVF0sA7MsXsP1UyJoMp4YLEuNSfAP+JcXn/tWtIaxVXM"</w:t>
      </w:r>
      <w:r>
        <w:rPr>
          <w:color w:val="1F2023"/>
          <w:spacing w:val="-52"/>
          <w:sz w:val="22"/>
        </w:rPr>
        <w:t xml:space="preserve"> </w:t>
      </w:r>
      <w:r>
        <w:rPr>
          <w:color w:val="1F2023"/>
          <w:sz w:val="22"/>
        </w:rPr>
        <w:t>crossorigin="anonymous"&gt;&lt;/script&gt;</w:t>
      </w:r>
    </w:p>
    <w:p>
      <w:pPr>
        <w:spacing w:before="160"/>
        <w:ind w:left="826" w:right="0" w:firstLine="0"/>
        <w:jc w:val="left"/>
        <w:rPr>
          <w:sz w:val="22"/>
        </w:rPr>
      </w:pPr>
      <w:r>
        <w:rPr>
          <w:color w:val="1F2023"/>
          <w:sz w:val="22"/>
        </w:rPr>
        <w:t>&lt;title&gt;Sign</w:t>
      </w:r>
      <w:r>
        <w:rPr>
          <w:color w:val="1F2023"/>
          <w:spacing w:val="-11"/>
          <w:sz w:val="22"/>
        </w:rPr>
        <w:t xml:space="preserve"> </w:t>
      </w:r>
      <w:r>
        <w:rPr>
          <w:color w:val="1F2023"/>
          <w:sz w:val="22"/>
        </w:rPr>
        <w:t>Up&lt;/title&gt;</w:t>
      </w:r>
    </w:p>
    <w:p>
      <w:pPr>
        <w:spacing w:before="179"/>
        <w:ind w:left="600" w:right="0" w:firstLine="0"/>
        <w:jc w:val="left"/>
        <w:rPr>
          <w:sz w:val="22"/>
        </w:rPr>
      </w:pPr>
      <w:r>
        <w:rPr>
          <w:color w:val="1F2023"/>
          <w:sz w:val="22"/>
        </w:rPr>
        <w:t>&lt;/head&gt;</w:t>
      </w:r>
    </w:p>
    <w:p>
      <w:pPr>
        <w:spacing w:before="184"/>
        <w:ind w:left="600" w:right="0" w:firstLine="0"/>
        <w:jc w:val="left"/>
        <w:rPr>
          <w:sz w:val="22"/>
        </w:rPr>
      </w:pPr>
      <w:r>
        <w:rPr>
          <w:color w:val="1F2023"/>
          <w:sz w:val="22"/>
        </w:rPr>
        <w:t>&lt;body&gt;</w:t>
      </w:r>
    </w:p>
    <w:p>
      <w:pPr>
        <w:spacing w:before="179"/>
        <w:ind w:left="826" w:right="0" w:firstLine="0"/>
        <w:jc w:val="left"/>
        <w:rPr>
          <w:sz w:val="22"/>
        </w:rPr>
      </w:pPr>
      <w:r>
        <w:rPr>
          <w:color w:val="1F2023"/>
          <w:sz w:val="22"/>
        </w:rPr>
        <w:t>&lt;section</w:t>
      </w:r>
      <w:r>
        <w:rPr>
          <w:color w:val="1F2023"/>
          <w:spacing w:val="-8"/>
          <w:sz w:val="22"/>
        </w:rPr>
        <w:t xml:space="preserve"> </w:t>
      </w:r>
      <w:r>
        <w:rPr>
          <w:color w:val="1F2023"/>
          <w:sz w:val="22"/>
        </w:rPr>
        <w:t>class="vh-100"</w:t>
      </w:r>
      <w:r>
        <w:rPr>
          <w:color w:val="1F2023"/>
          <w:spacing w:val="-7"/>
          <w:sz w:val="22"/>
        </w:rPr>
        <w:t xml:space="preserve"> </w:t>
      </w:r>
      <w:r>
        <w:rPr>
          <w:color w:val="1F2023"/>
          <w:sz w:val="22"/>
        </w:rPr>
        <w:t>style="background-color:</w:t>
      </w:r>
      <w:r>
        <w:rPr>
          <w:color w:val="1F2023"/>
          <w:spacing w:val="-6"/>
          <w:sz w:val="22"/>
        </w:rPr>
        <w:t xml:space="preserve"> </w:t>
      </w:r>
      <w:r>
        <w:rPr>
          <w:color w:val="1F2023"/>
          <w:sz w:val="22"/>
        </w:rPr>
        <w:t>#eee;"&gt;</w:t>
      </w:r>
    </w:p>
    <w:p>
      <w:pPr>
        <w:spacing w:before="179"/>
        <w:ind w:left="1042" w:right="0" w:firstLine="0"/>
        <w:jc w:val="left"/>
        <w:rPr>
          <w:sz w:val="22"/>
        </w:rPr>
      </w:pPr>
      <w:r>
        <w:rPr>
          <w:color w:val="1F2023"/>
          <w:sz w:val="22"/>
        </w:rPr>
        <w:t>&lt;div</w:t>
      </w:r>
      <w:r>
        <w:rPr>
          <w:color w:val="1F2023"/>
          <w:spacing w:val="-8"/>
          <w:sz w:val="22"/>
        </w:rPr>
        <w:t xml:space="preserve"> </w:t>
      </w:r>
      <w:r>
        <w:rPr>
          <w:color w:val="1F2023"/>
          <w:sz w:val="22"/>
        </w:rPr>
        <w:t>class="container</w:t>
      </w:r>
      <w:r>
        <w:rPr>
          <w:color w:val="1F2023"/>
          <w:spacing w:val="-1"/>
          <w:sz w:val="22"/>
        </w:rPr>
        <w:t xml:space="preserve"> </w:t>
      </w:r>
      <w:r>
        <w:rPr>
          <w:color w:val="1F2023"/>
          <w:sz w:val="22"/>
        </w:rPr>
        <w:t>h-100"&gt;</w:t>
      </w:r>
    </w:p>
    <w:p>
      <w:pPr>
        <w:spacing w:before="179"/>
        <w:ind w:left="1152" w:right="0" w:firstLine="0"/>
        <w:jc w:val="left"/>
        <w:rPr>
          <w:sz w:val="22"/>
        </w:rPr>
      </w:pPr>
      <w:r>
        <w:rPr>
          <w:color w:val="1F2023"/>
          <w:sz w:val="22"/>
        </w:rPr>
        <w:t>&lt;div</w:t>
      </w:r>
      <w:r>
        <w:rPr>
          <w:color w:val="1F2023"/>
          <w:spacing w:val="-9"/>
          <w:sz w:val="22"/>
        </w:rPr>
        <w:t xml:space="preserve"> </w:t>
      </w:r>
      <w:r>
        <w:rPr>
          <w:color w:val="1F2023"/>
          <w:sz w:val="22"/>
        </w:rPr>
        <w:t>class="row</w:t>
      </w:r>
      <w:r>
        <w:rPr>
          <w:color w:val="1F2023"/>
          <w:spacing w:val="-5"/>
          <w:sz w:val="22"/>
        </w:rPr>
        <w:t xml:space="preserve"> </w:t>
      </w:r>
      <w:r>
        <w:rPr>
          <w:color w:val="1F2023"/>
          <w:sz w:val="22"/>
        </w:rPr>
        <w:t>d-flex</w:t>
      </w:r>
      <w:r>
        <w:rPr>
          <w:color w:val="1F2023"/>
          <w:spacing w:val="-4"/>
          <w:sz w:val="22"/>
        </w:rPr>
        <w:t xml:space="preserve"> </w:t>
      </w:r>
      <w:r>
        <w:rPr>
          <w:color w:val="1F2023"/>
          <w:sz w:val="22"/>
        </w:rPr>
        <w:t>justify-content-center</w:t>
      </w:r>
      <w:r>
        <w:rPr>
          <w:color w:val="1F2023"/>
          <w:spacing w:val="-1"/>
          <w:sz w:val="22"/>
        </w:rPr>
        <w:t xml:space="preserve"> </w:t>
      </w:r>
      <w:r>
        <w:rPr>
          <w:color w:val="1F2023"/>
          <w:sz w:val="22"/>
        </w:rPr>
        <w:t>align-items-center</w:t>
      </w:r>
      <w:r>
        <w:rPr>
          <w:color w:val="1F2023"/>
          <w:spacing w:val="-1"/>
          <w:sz w:val="22"/>
        </w:rPr>
        <w:t xml:space="preserve"> </w:t>
      </w:r>
      <w:r>
        <w:rPr>
          <w:color w:val="1F2023"/>
          <w:sz w:val="22"/>
        </w:rPr>
        <w:t>h-100"&gt;</w:t>
      </w:r>
    </w:p>
    <w:p>
      <w:pPr>
        <w:spacing w:before="179"/>
        <w:ind w:left="1263" w:right="0" w:firstLine="0"/>
        <w:jc w:val="left"/>
        <w:rPr>
          <w:sz w:val="22"/>
        </w:rPr>
      </w:pPr>
      <w:r>
        <w:rPr>
          <w:color w:val="1F2023"/>
          <w:sz w:val="22"/>
        </w:rPr>
        <w:t>&lt;div</w:t>
      </w:r>
      <w:r>
        <w:rPr>
          <w:color w:val="1F2023"/>
          <w:spacing w:val="-8"/>
          <w:sz w:val="22"/>
        </w:rPr>
        <w:t xml:space="preserve"> </w:t>
      </w:r>
      <w:r>
        <w:rPr>
          <w:color w:val="1F2023"/>
          <w:sz w:val="22"/>
        </w:rPr>
        <w:t>class="col-lg-12</w:t>
      </w:r>
      <w:r>
        <w:rPr>
          <w:color w:val="1F2023"/>
          <w:spacing w:val="-2"/>
          <w:sz w:val="22"/>
        </w:rPr>
        <w:t xml:space="preserve"> </w:t>
      </w:r>
      <w:r>
        <w:rPr>
          <w:color w:val="1F2023"/>
          <w:sz w:val="22"/>
        </w:rPr>
        <w:t>col-xl-11"&gt;</w:t>
      </w:r>
    </w:p>
    <w:p>
      <w:pPr>
        <w:spacing w:before="184"/>
        <w:ind w:left="1373" w:right="0" w:firstLine="0"/>
        <w:jc w:val="left"/>
        <w:rPr>
          <w:sz w:val="22"/>
        </w:rPr>
      </w:pPr>
      <w:r>
        <w:rPr>
          <w:color w:val="1F2023"/>
          <w:sz w:val="22"/>
        </w:rPr>
        <w:t>&lt;div</w:t>
      </w:r>
      <w:r>
        <w:rPr>
          <w:color w:val="1F2023"/>
          <w:spacing w:val="-6"/>
          <w:sz w:val="22"/>
        </w:rPr>
        <w:t xml:space="preserve"> </w:t>
      </w:r>
      <w:r>
        <w:rPr>
          <w:color w:val="1F2023"/>
          <w:sz w:val="22"/>
        </w:rPr>
        <w:t>class="card</w:t>
      </w:r>
      <w:r>
        <w:rPr>
          <w:color w:val="1F2023"/>
          <w:spacing w:val="-6"/>
          <w:sz w:val="22"/>
        </w:rPr>
        <w:t xml:space="preserve"> </w:t>
      </w:r>
      <w:r>
        <w:rPr>
          <w:color w:val="1F2023"/>
          <w:sz w:val="22"/>
        </w:rPr>
        <w:t>text-black"</w:t>
      </w:r>
      <w:r>
        <w:rPr>
          <w:color w:val="1F2023"/>
          <w:spacing w:val="-5"/>
          <w:sz w:val="22"/>
        </w:rPr>
        <w:t xml:space="preserve"> </w:t>
      </w:r>
      <w:r>
        <w:rPr>
          <w:color w:val="1F2023"/>
          <w:sz w:val="22"/>
        </w:rPr>
        <w:t>style="border-radius:</w:t>
      </w:r>
      <w:r>
        <w:rPr>
          <w:color w:val="1F2023"/>
          <w:spacing w:val="-4"/>
          <w:sz w:val="22"/>
        </w:rPr>
        <w:t xml:space="preserve"> </w:t>
      </w:r>
      <w:r>
        <w:rPr>
          <w:color w:val="1F2023"/>
          <w:sz w:val="22"/>
        </w:rPr>
        <w:t>25px;"&gt;</w:t>
      </w:r>
    </w:p>
    <w:p>
      <w:pPr>
        <w:spacing w:before="180"/>
        <w:ind w:left="1484" w:right="0" w:firstLine="0"/>
        <w:jc w:val="left"/>
        <w:rPr>
          <w:sz w:val="22"/>
        </w:rPr>
      </w:pPr>
      <w:r>
        <w:rPr>
          <w:color w:val="1F2023"/>
          <w:sz w:val="22"/>
        </w:rPr>
        <w:t>&lt;div</w:t>
      </w:r>
      <w:r>
        <w:rPr>
          <w:color w:val="1F2023"/>
          <w:spacing w:val="-6"/>
          <w:sz w:val="22"/>
        </w:rPr>
        <w:t xml:space="preserve"> </w:t>
      </w:r>
      <w:r>
        <w:rPr>
          <w:color w:val="1F2023"/>
          <w:sz w:val="22"/>
        </w:rPr>
        <w:t>class="card-body</w:t>
      </w:r>
      <w:r>
        <w:rPr>
          <w:color w:val="1F2023"/>
          <w:spacing w:val="-6"/>
          <w:sz w:val="22"/>
        </w:rPr>
        <w:t xml:space="preserve"> </w:t>
      </w:r>
      <w:r>
        <w:rPr>
          <w:color w:val="1F2023"/>
          <w:sz w:val="22"/>
        </w:rPr>
        <w:t>p-md-5"&gt;</w:t>
      </w:r>
    </w:p>
    <w:p>
      <w:pPr>
        <w:spacing w:before="179"/>
        <w:ind w:left="1594" w:right="0" w:firstLine="0"/>
        <w:jc w:val="left"/>
        <w:rPr>
          <w:sz w:val="22"/>
        </w:rPr>
      </w:pPr>
      <w:r>
        <w:rPr>
          <w:color w:val="1F2023"/>
          <w:sz w:val="22"/>
        </w:rPr>
        <w:t>&lt;div</w:t>
      </w:r>
      <w:r>
        <w:rPr>
          <w:color w:val="1F2023"/>
          <w:spacing w:val="-7"/>
          <w:sz w:val="22"/>
        </w:rPr>
        <w:t xml:space="preserve"> </w:t>
      </w:r>
      <w:r>
        <w:rPr>
          <w:color w:val="1F2023"/>
          <w:sz w:val="22"/>
        </w:rPr>
        <w:t>class="row</w:t>
      </w:r>
      <w:r>
        <w:rPr>
          <w:color w:val="1F2023"/>
          <w:spacing w:val="-8"/>
          <w:sz w:val="22"/>
        </w:rPr>
        <w:t xml:space="preserve"> </w:t>
      </w:r>
      <w:r>
        <w:rPr>
          <w:color w:val="1F2023"/>
          <w:sz w:val="22"/>
        </w:rPr>
        <w:t>justify-content-center"&gt;</w:t>
      </w:r>
    </w:p>
    <w:p>
      <w:pPr>
        <w:spacing w:before="179"/>
        <w:ind w:left="1705" w:right="0" w:firstLine="0"/>
        <w:jc w:val="left"/>
        <w:rPr>
          <w:sz w:val="22"/>
        </w:rPr>
      </w:pPr>
      <w:r>
        <w:rPr>
          <w:color w:val="1F2023"/>
          <w:sz w:val="22"/>
        </w:rPr>
        <w:t>&lt;div</w:t>
      </w:r>
      <w:r>
        <w:rPr>
          <w:color w:val="1F2023"/>
          <w:spacing w:val="-8"/>
          <w:sz w:val="22"/>
        </w:rPr>
        <w:t xml:space="preserve"> </w:t>
      </w:r>
      <w:r>
        <w:rPr>
          <w:color w:val="1F2023"/>
          <w:sz w:val="22"/>
        </w:rPr>
        <w:t>class="col-md-10</w:t>
      </w:r>
      <w:r>
        <w:rPr>
          <w:color w:val="1F2023"/>
          <w:spacing w:val="-2"/>
          <w:sz w:val="22"/>
        </w:rPr>
        <w:t xml:space="preserve"> </w:t>
      </w:r>
      <w:r>
        <w:rPr>
          <w:color w:val="1F2023"/>
          <w:sz w:val="22"/>
        </w:rPr>
        <w:t>col-lg-6</w:t>
      </w:r>
      <w:r>
        <w:rPr>
          <w:color w:val="1F2023"/>
          <w:spacing w:val="-2"/>
          <w:sz w:val="22"/>
        </w:rPr>
        <w:t xml:space="preserve"> </w:t>
      </w:r>
      <w:r>
        <w:rPr>
          <w:color w:val="1F2023"/>
          <w:sz w:val="22"/>
        </w:rPr>
        <w:t>col-xl-5</w:t>
      </w:r>
      <w:r>
        <w:rPr>
          <w:color w:val="1F2023"/>
          <w:spacing w:val="-3"/>
          <w:sz w:val="22"/>
        </w:rPr>
        <w:t xml:space="preserve"> </w:t>
      </w:r>
      <w:r>
        <w:rPr>
          <w:color w:val="1F2023"/>
          <w:sz w:val="22"/>
        </w:rPr>
        <w:t>order-2</w:t>
      </w:r>
      <w:r>
        <w:rPr>
          <w:color w:val="1F2023"/>
          <w:spacing w:val="-2"/>
          <w:sz w:val="22"/>
        </w:rPr>
        <w:t xml:space="preserve"> </w:t>
      </w:r>
      <w:r>
        <w:rPr>
          <w:color w:val="1F2023"/>
          <w:sz w:val="22"/>
        </w:rPr>
        <w:t>order-lg-1"&gt;</w:t>
      </w:r>
    </w:p>
    <w:p>
      <w:pPr>
        <w:spacing w:before="0" w:line="240" w:lineRule="auto"/>
        <w:rPr>
          <w:sz w:val="24"/>
        </w:rPr>
      </w:pPr>
    </w:p>
    <w:p>
      <w:pPr>
        <w:spacing w:before="6" w:line="240" w:lineRule="auto"/>
        <w:rPr>
          <w:sz w:val="29"/>
        </w:rPr>
      </w:pPr>
    </w:p>
    <w:p>
      <w:pPr>
        <w:spacing w:before="1"/>
        <w:ind w:left="1815" w:right="0" w:firstLine="0"/>
        <w:jc w:val="left"/>
        <w:rPr>
          <w:sz w:val="22"/>
        </w:rPr>
      </w:pPr>
      <w:r>
        <w:rPr>
          <w:color w:val="1F2023"/>
          <w:sz w:val="22"/>
        </w:rPr>
        <w:t>&lt;p</w:t>
      </w:r>
      <w:r>
        <w:rPr>
          <w:color w:val="1F2023"/>
          <w:spacing w:val="-7"/>
          <w:sz w:val="22"/>
        </w:rPr>
        <w:t xml:space="preserve"> </w:t>
      </w:r>
      <w:r>
        <w:rPr>
          <w:color w:val="1F2023"/>
          <w:sz w:val="22"/>
        </w:rPr>
        <w:t>class="text-center h1</w:t>
      </w:r>
      <w:r>
        <w:rPr>
          <w:color w:val="1F2023"/>
          <w:spacing w:val="-2"/>
          <w:sz w:val="22"/>
        </w:rPr>
        <w:t xml:space="preserve"> </w:t>
      </w:r>
      <w:r>
        <w:rPr>
          <w:color w:val="1F2023"/>
          <w:sz w:val="22"/>
        </w:rPr>
        <w:t>fw-bold</w:t>
      </w:r>
      <w:r>
        <w:rPr>
          <w:color w:val="1F2023"/>
          <w:spacing w:val="-2"/>
          <w:sz w:val="22"/>
        </w:rPr>
        <w:t xml:space="preserve"> </w:t>
      </w:r>
      <w:r>
        <w:rPr>
          <w:color w:val="1F2023"/>
          <w:sz w:val="22"/>
        </w:rPr>
        <w:t>mb-5</w:t>
      </w:r>
      <w:r>
        <w:rPr>
          <w:color w:val="1F2023"/>
          <w:spacing w:val="2"/>
          <w:sz w:val="22"/>
        </w:rPr>
        <w:t xml:space="preserve"> </w:t>
      </w:r>
      <w:r>
        <w:rPr>
          <w:color w:val="1F2023"/>
          <w:sz w:val="22"/>
        </w:rPr>
        <w:t>mx-1</w:t>
      </w:r>
      <w:r>
        <w:rPr>
          <w:color w:val="1F2023"/>
          <w:spacing w:val="-2"/>
          <w:sz w:val="22"/>
        </w:rPr>
        <w:t xml:space="preserve"> </w:t>
      </w:r>
      <w:r>
        <w:rPr>
          <w:color w:val="1F2023"/>
          <w:sz w:val="22"/>
        </w:rPr>
        <w:t>mx-md-4</w:t>
      </w:r>
      <w:r>
        <w:rPr>
          <w:color w:val="1F2023"/>
          <w:spacing w:val="2"/>
          <w:sz w:val="22"/>
        </w:rPr>
        <w:t xml:space="preserve"> </w:t>
      </w:r>
      <w:r>
        <w:rPr>
          <w:color w:val="1F2023"/>
          <w:sz w:val="22"/>
        </w:rPr>
        <w:t>mt-4"&gt;Sign</w:t>
      </w:r>
      <w:r>
        <w:rPr>
          <w:color w:val="1F2023"/>
          <w:spacing w:val="-7"/>
          <w:sz w:val="22"/>
        </w:rPr>
        <w:t xml:space="preserve"> </w:t>
      </w:r>
      <w:r>
        <w:rPr>
          <w:color w:val="1F2023"/>
          <w:sz w:val="22"/>
        </w:rPr>
        <w:t>up&lt;/p&gt;</w:t>
      </w:r>
    </w:p>
    <w:p>
      <w:pPr>
        <w:spacing w:before="0" w:line="240" w:lineRule="auto"/>
        <w:rPr>
          <w:sz w:val="24"/>
        </w:rPr>
      </w:pPr>
    </w:p>
    <w:p>
      <w:pPr>
        <w:spacing w:before="1" w:line="240" w:lineRule="auto"/>
        <w:rPr>
          <w:sz w:val="29"/>
        </w:rPr>
      </w:pPr>
    </w:p>
    <w:p>
      <w:pPr>
        <w:spacing w:before="0"/>
        <w:ind w:left="1815" w:right="0" w:firstLine="0"/>
        <w:jc w:val="left"/>
        <w:rPr>
          <w:sz w:val="22"/>
        </w:rPr>
      </w:pPr>
      <w:r>
        <w:rPr>
          <w:color w:val="1F2023"/>
          <w:sz w:val="22"/>
        </w:rPr>
        <w:t>&lt;form</w:t>
      </w:r>
      <w:r>
        <w:rPr>
          <w:color w:val="1F2023"/>
          <w:spacing w:val="-12"/>
          <w:sz w:val="22"/>
        </w:rPr>
        <w:t xml:space="preserve"> </w:t>
      </w:r>
      <w:r>
        <w:rPr>
          <w:color w:val="1F2023"/>
          <w:sz w:val="22"/>
        </w:rPr>
        <w:t>class="mx-1 mx-md-4"&gt;</w:t>
      </w:r>
    </w:p>
    <w:p>
      <w:pPr>
        <w:spacing w:before="0" w:line="240" w:lineRule="auto"/>
        <w:rPr>
          <w:sz w:val="24"/>
        </w:rPr>
      </w:pPr>
    </w:p>
    <w:p>
      <w:pPr>
        <w:spacing w:before="7" w:line="240" w:lineRule="auto"/>
        <w:rPr>
          <w:sz w:val="29"/>
        </w:rPr>
      </w:pPr>
    </w:p>
    <w:p>
      <w:pPr>
        <w:spacing w:before="0"/>
        <w:ind w:left="1925" w:right="0" w:firstLine="0"/>
        <w:jc w:val="left"/>
        <w:rPr>
          <w:sz w:val="22"/>
        </w:rPr>
      </w:pPr>
      <w:r>
        <w:rPr>
          <w:color w:val="1F2023"/>
          <w:sz w:val="22"/>
        </w:rPr>
        <w:t>&lt;div</w:t>
      </w:r>
      <w:r>
        <w:rPr>
          <w:color w:val="1F2023"/>
          <w:spacing w:val="-8"/>
          <w:sz w:val="22"/>
        </w:rPr>
        <w:t xml:space="preserve"> </w:t>
      </w:r>
      <w:r>
        <w:rPr>
          <w:color w:val="1F2023"/>
          <w:sz w:val="22"/>
        </w:rPr>
        <w:t>class="d-flex</w:t>
      </w:r>
      <w:r>
        <w:rPr>
          <w:color w:val="1F2023"/>
          <w:spacing w:val="-3"/>
          <w:sz w:val="22"/>
        </w:rPr>
        <w:t xml:space="preserve"> </w:t>
      </w:r>
      <w:r>
        <w:rPr>
          <w:color w:val="1F2023"/>
          <w:sz w:val="22"/>
        </w:rPr>
        <w:t>flex-row</w:t>
      </w:r>
      <w:r>
        <w:rPr>
          <w:color w:val="1F2023"/>
          <w:spacing w:val="-8"/>
          <w:sz w:val="22"/>
        </w:rPr>
        <w:t xml:space="preserve"> </w:t>
      </w:r>
      <w:r>
        <w:rPr>
          <w:color w:val="1F2023"/>
          <w:sz w:val="22"/>
        </w:rPr>
        <w:t>align-items-center</w:t>
      </w:r>
      <w:r>
        <w:rPr>
          <w:color w:val="1F2023"/>
          <w:spacing w:val="-1"/>
          <w:sz w:val="22"/>
        </w:rPr>
        <w:t xml:space="preserve"> </w:t>
      </w:r>
      <w:r>
        <w:rPr>
          <w:color w:val="1F2023"/>
          <w:sz w:val="22"/>
        </w:rPr>
        <w:t>mb-4"&gt;</w:t>
      </w:r>
    </w:p>
    <w:p>
      <w:pPr>
        <w:spacing w:before="179"/>
        <w:ind w:left="2036" w:right="0" w:firstLine="0"/>
        <w:jc w:val="left"/>
        <w:rPr>
          <w:sz w:val="22"/>
        </w:rPr>
      </w:pPr>
      <w:r>
        <w:rPr>
          <w:color w:val="1F2023"/>
          <w:sz w:val="22"/>
        </w:rPr>
        <w:t>&lt;i</w:t>
      </w:r>
      <w:r>
        <w:rPr>
          <w:color w:val="1F2023"/>
          <w:spacing w:val="-6"/>
          <w:sz w:val="22"/>
        </w:rPr>
        <w:t xml:space="preserve"> </w:t>
      </w:r>
      <w:r>
        <w:rPr>
          <w:color w:val="1F2023"/>
          <w:sz w:val="22"/>
        </w:rPr>
        <w:t>class="fas</w:t>
      </w:r>
      <w:r>
        <w:rPr>
          <w:color w:val="1F2023"/>
          <w:spacing w:val="-5"/>
          <w:sz w:val="22"/>
        </w:rPr>
        <w:t xml:space="preserve"> </w:t>
      </w:r>
      <w:r>
        <w:rPr>
          <w:color w:val="1F2023"/>
          <w:sz w:val="22"/>
        </w:rPr>
        <w:t>fa-user</w:t>
      </w:r>
      <w:r>
        <w:rPr>
          <w:color w:val="1F2023"/>
          <w:spacing w:val="1"/>
          <w:sz w:val="22"/>
        </w:rPr>
        <w:t xml:space="preserve"> </w:t>
      </w:r>
      <w:r>
        <w:rPr>
          <w:color w:val="1F2023"/>
          <w:sz w:val="22"/>
        </w:rPr>
        <w:t>fa-lg</w:t>
      </w:r>
      <w:r>
        <w:rPr>
          <w:color w:val="1F2023"/>
          <w:spacing w:val="-2"/>
          <w:sz w:val="22"/>
        </w:rPr>
        <w:t xml:space="preserve"> </w:t>
      </w:r>
      <w:r>
        <w:rPr>
          <w:color w:val="1F2023"/>
          <w:sz w:val="22"/>
        </w:rPr>
        <w:t>me-3</w:t>
      </w:r>
      <w:r>
        <w:rPr>
          <w:color w:val="1F2023"/>
          <w:spacing w:val="-2"/>
          <w:sz w:val="22"/>
        </w:rPr>
        <w:t xml:space="preserve"> </w:t>
      </w:r>
      <w:r>
        <w:rPr>
          <w:color w:val="1F2023"/>
          <w:sz w:val="22"/>
        </w:rPr>
        <w:t>fa-fw"&gt;&lt;/i&gt;</w:t>
      </w:r>
    </w:p>
    <w:p>
      <w:pPr>
        <w:spacing w:after="0"/>
        <w:jc w:val="left"/>
        <w:rPr>
          <w:sz w:val="22"/>
        </w:rPr>
        <w:sectPr>
          <w:pgSz w:w="11910" w:h="16840"/>
          <w:pgMar w:top="1580" w:right="100" w:bottom="280" w:left="840" w:header="720" w:footer="720" w:gutter="0"/>
          <w:cols w:space="720" w:num="1"/>
        </w:sectPr>
      </w:pPr>
    </w:p>
    <w:p>
      <w:pPr>
        <w:spacing w:before="78"/>
        <w:ind w:left="2036" w:right="0" w:firstLine="0"/>
        <w:jc w:val="left"/>
        <w:rPr>
          <w:sz w:val="22"/>
        </w:rPr>
      </w:pPr>
      <w:r>
        <w:rPr>
          <w:color w:val="1F2023"/>
          <w:sz w:val="22"/>
        </w:rPr>
        <w:t>&lt;div</w:t>
      </w:r>
      <w:r>
        <w:rPr>
          <w:color w:val="1F2023"/>
          <w:spacing w:val="-7"/>
          <w:sz w:val="22"/>
        </w:rPr>
        <w:t xml:space="preserve"> </w:t>
      </w:r>
      <w:r>
        <w:rPr>
          <w:color w:val="1F2023"/>
          <w:sz w:val="22"/>
        </w:rPr>
        <w:t>class="form-outline</w:t>
      </w:r>
      <w:r>
        <w:rPr>
          <w:color w:val="1F2023"/>
          <w:spacing w:val="-9"/>
          <w:sz w:val="22"/>
        </w:rPr>
        <w:t xml:space="preserve"> </w:t>
      </w:r>
      <w:r>
        <w:rPr>
          <w:color w:val="1F2023"/>
          <w:sz w:val="22"/>
        </w:rPr>
        <w:t>flex-fill</w:t>
      </w:r>
      <w:r>
        <w:rPr>
          <w:color w:val="1F2023"/>
          <w:spacing w:val="-1"/>
          <w:sz w:val="22"/>
        </w:rPr>
        <w:t xml:space="preserve"> </w:t>
      </w:r>
      <w:r>
        <w:rPr>
          <w:color w:val="1F2023"/>
          <w:sz w:val="22"/>
        </w:rPr>
        <w:t>mb-0"&gt;</w:t>
      </w:r>
    </w:p>
    <w:p>
      <w:pPr>
        <w:spacing w:before="179"/>
        <w:ind w:left="2146" w:right="0" w:firstLine="0"/>
        <w:jc w:val="left"/>
        <w:rPr>
          <w:sz w:val="22"/>
        </w:rPr>
      </w:pPr>
      <w:r>
        <w:rPr>
          <w:color w:val="1F2023"/>
          <w:sz w:val="22"/>
        </w:rPr>
        <w:t>&lt;input</w:t>
      </w:r>
      <w:r>
        <w:rPr>
          <w:color w:val="1F2023"/>
          <w:spacing w:val="-3"/>
          <w:sz w:val="22"/>
        </w:rPr>
        <w:t xml:space="preserve"> </w:t>
      </w:r>
      <w:r>
        <w:rPr>
          <w:color w:val="1F2023"/>
          <w:sz w:val="22"/>
        </w:rPr>
        <w:t>type="text"</w:t>
      </w:r>
      <w:r>
        <w:rPr>
          <w:color w:val="1F2023"/>
          <w:spacing w:val="-7"/>
          <w:sz w:val="22"/>
        </w:rPr>
        <w:t xml:space="preserve"> </w:t>
      </w:r>
      <w:r>
        <w:rPr>
          <w:color w:val="1F2023"/>
          <w:sz w:val="22"/>
        </w:rPr>
        <w:t>id="form3Example1c"</w:t>
      </w:r>
      <w:r>
        <w:rPr>
          <w:color w:val="1F2023"/>
          <w:spacing w:val="-7"/>
          <w:sz w:val="22"/>
        </w:rPr>
        <w:t xml:space="preserve"> </w:t>
      </w:r>
      <w:r>
        <w:rPr>
          <w:color w:val="1F2023"/>
          <w:sz w:val="22"/>
        </w:rPr>
        <w:t>class="form-control"</w:t>
      </w:r>
      <w:r>
        <w:rPr>
          <w:color w:val="1F2023"/>
          <w:spacing w:val="-7"/>
          <w:sz w:val="22"/>
        </w:rPr>
        <w:t xml:space="preserve"> </w:t>
      </w:r>
      <w:r>
        <w:rPr>
          <w:color w:val="1F2023"/>
          <w:sz w:val="22"/>
        </w:rPr>
        <w:t>/&gt;</w:t>
      </w:r>
    </w:p>
    <w:p>
      <w:pPr>
        <w:spacing w:before="180"/>
        <w:ind w:left="2146" w:right="0" w:firstLine="0"/>
        <w:jc w:val="left"/>
        <w:rPr>
          <w:sz w:val="22"/>
        </w:rPr>
      </w:pPr>
      <w:r>
        <w:rPr>
          <w:color w:val="1F2023"/>
          <w:sz w:val="22"/>
        </w:rPr>
        <w:t>&lt;label</w:t>
      </w:r>
      <w:r>
        <w:rPr>
          <w:color w:val="1F2023"/>
          <w:spacing w:val="-11"/>
          <w:sz w:val="22"/>
        </w:rPr>
        <w:t xml:space="preserve"> </w:t>
      </w:r>
      <w:r>
        <w:rPr>
          <w:color w:val="1F2023"/>
          <w:sz w:val="22"/>
        </w:rPr>
        <w:t>class="form-label"</w:t>
      </w:r>
      <w:r>
        <w:rPr>
          <w:color w:val="1F2023"/>
          <w:spacing w:val="-11"/>
          <w:sz w:val="22"/>
        </w:rPr>
        <w:t xml:space="preserve"> </w:t>
      </w:r>
      <w:r>
        <w:rPr>
          <w:color w:val="1F2023"/>
          <w:sz w:val="22"/>
        </w:rPr>
        <w:t>for="form3Example1c"&gt;Your</w:t>
      </w:r>
      <w:r>
        <w:rPr>
          <w:color w:val="1F2023"/>
          <w:spacing w:val="-5"/>
          <w:sz w:val="22"/>
        </w:rPr>
        <w:t xml:space="preserve"> </w:t>
      </w:r>
      <w:r>
        <w:rPr>
          <w:color w:val="1F2023"/>
          <w:sz w:val="22"/>
        </w:rPr>
        <w:t>Name&lt;/label&gt;</w:t>
      </w:r>
    </w:p>
    <w:p>
      <w:pPr>
        <w:spacing w:before="183"/>
        <w:ind w:left="2036" w:right="0" w:firstLine="0"/>
        <w:jc w:val="left"/>
        <w:rPr>
          <w:sz w:val="22"/>
        </w:rPr>
      </w:pPr>
      <w:r>
        <w:rPr>
          <w:color w:val="1F2023"/>
          <w:sz w:val="22"/>
        </w:rPr>
        <w:t>&lt;/div&gt;</w:t>
      </w:r>
    </w:p>
    <w:p>
      <w:pPr>
        <w:spacing w:before="179"/>
        <w:ind w:left="1925" w:right="0" w:firstLine="0"/>
        <w:jc w:val="left"/>
        <w:rPr>
          <w:sz w:val="22"/>
        </w:rPr>
      </w:pPr>
      <w:r>
        <w:rPr>
          <w:color w:val="1F2023"/>
          <w:sz w:val="22"/>
        </w:rPr>
        <w:t>&lt;/div&gt;</w:t>
      </w:r>
    </w:p>
    <w:p>
      <w:pPr>
        <w:spacing w:before="0" w:line="240" w:lineRule="auto"/>
        <w:rPr>
          <w:sz w:val="24"/>
        </w:rPr>
      </w:pPr>
    </w:p>
    <w:p>
      <w:pPr>
        <w:spacing w:before="2" w:line="240" w:lineRule="auto"/>
        <w:rPr>
          <w:sz w:val="29"/>
        </w:rPr>
      </w:pPr>
    </w:p>
    <w:p>
      <w:pPr>
        <w:spacing w:before="0"/>
        <w:ind w:left="1925" w:right="0" w:firstLine="0"/>
        <w:jc w:val="left"/>
        <w:rPr>
          <w:sz w:val="22"/>
        </w:rPr>
      </w:pPr>
      <w:r>
        <w:rPr>
          <w:color w:val="1F2023"/>
          <w:sz w:val="22"/>
        </w:rPr>
        <w:t>&lt;div</w:t>
      </w:r>
      <w:r>
        <w:rPr>
          <w:color w:val="1F2023"/>
          <w:spacing w:val="-8"/>
          <w:sz w:val="22"/>
        </w:rPr>
        <w:t xml:space="preserve"> </w:t>
      </w:r>
      <w:r>
        <w:rPr>
          <w:color w:val="1F2023"/>
          <w:sz w:val="22"/>
        </w:rPr>
        <w:t>class="d-flex</w:t>
      </w:r>
      <w:r>
        <w:rPr>
          <w:color w:val="1F2023"/>
          <w:spacing w:val="-3"/>
          <w:sz w:val="22"/>
        </w:rPr>
        <w:t xml:space="preserve"> </w:t>
      </w:r>
      <w:r>
        <w:rPr>
          <w:color w:val="1F2023"/>
          <w:sz w:val="22"/>
        </w:rPr>
        <w:t>flex-row</w:t>
      </w:r>
      <w:r>
        <w:rPr>
          <w:color w:val="1F2023"/>
          <w:spacing w:val="-8"/>
          <w:sz w:val="22"/>
        </w:rPr>
        <w:t xml:space="preserve"> </w:t>
      </w:r>
      <w:r>
        <w:rPr>
          <w:color w:val="1F2023"/>
          <w:sz w:val="22"/>
        </w:rPr>
        <w:t>align-items-center</w:t>
      </w:r>
      <w:r>
        <w:rPr>
          <w:color w:val="1F2023"/>
          <w:spacing w:val="-1"/>
          <w:sz w:val="22"/>
        </w:rPr>
        <w:t xml:space="preserve"> </w:t>
      </w:r>
      <w:r>
        <w:rPr>
          <w:color w:val="1F2023"/>
          <w:sz w:val="22"/>
        </w:rPr>
        <w:t>mb-4"&gt;</w:t>
      </w:r>
    </w:p>
    <w:p>
      <w:pPr>
        <w:spacing w:before="179"/>
        <w:ind w:left="2036" w:right="0" w:firstLine="0"/>
        <w:jc w:val="left"/>
        <w:rPr>
          <w:sz w:val="22"/>
        </w:rPr>
      </w:pPr>
      <w:r>
        <w:rPr>
          <w:color w:val="1F2023"/>
          <w:sz w:val="22"/>
        </w:rPr>
        <w:t>&lt;i</w:t>
      </w:r>
      <w:r>
        <w:rPr>
          <w:color w:val="1F2023"/>
          <w:spacing w:val="-6"/>
          <w:sz w:val="22"/>
        </w:rPr>
        <w:t xml:space="preserve"> </w:t>
      </w:r>
      <w:r>
        <w:rPr>
          <w:color w:val="1F2023"/>
          <w:sz w:val="22"/>
        </w:rPr>
        <w:t>class="fas</w:t>
      </w:r>
      <w:r>
        <w:rPr>
          <w:color w:val="1F2023"/>
          <w:spacing w:val="-6"/>
          <w:sz w:val="22"/>
        </w:rPr>
        <w:t xml:space="preserve"> </w:t>
      </w:r>
      <w:r>
        <w:rPr>
          <w:color w:val="1F2023"/>
          <w:sz w:val="22"/>
        </w:rPr>
        <w:t>fa-envelope</w:t>
      </w:r>
      <w:r>
        <w:rPr>
          <w:color w:val="1F2023"/>
          <w:spacing w:val="-8"/>
          <w:sz w:val="22"/>
        </w:rPr>
        <w:t xml:space="preserve"> </w:t>
      </w:r>
      <w:r>
        <w:rPr>
          <w:color w:val="1F2023"/>
          <w:sz w:val="22"/>
        </w:rPr>
        <w:t>fa-lg</w:t>
      </w:r>
      <w:r>
        <w:rPr>
          <w:color w:val="1F2023"/>
          <w:spacing w:val="-2"/>
          <w:sz w:val="22"/>
        </w:rPr>
        <w:t xml:space="preserve"> </w:t>
      </w:r>
      <w:r>
        <w:rPr>
          <w:color w:val="1F2023"/>
          <w:sz w:val="22"/>
        </w:rPr>
        <w:t>me-3</w:t>
      </w:r>
      <w:r>
        <w:rPr>
          <w:color w:val="1F2023"/>
          <w:spacing w:val="-2"/>
          <w:sz w:val="22"/>
        </w:rPr>
        <w:t xml:space="preserve"> </w:t>
      </w:r>
      <w:r>
        <w:rPr>
          <w:color w:val="1F2023"/>
          <w:sz w:val="22"/>
        </w:rPr>
        <w:t>fa-fw"&gt;&lt;/i&gt;</w:t>
      </w:r>
    </w:p>
    <w:p>
      <w:pPr>
        <w:spacing w:before="184"/>
        <w:ind w:left="2036" w:right="0" w:firstLine="0"/>
        <w:jc w:val="left"/>
        <w:rPr>
          <w:sz w:val="22"/>
        </w:rPr>
      </w:pPr>
      <w:r>
        <w:rPr>
          <w:color w:val="1F2023"/>
          <w:sz w:val="22"/>
        </w:rPr>
        <w:t>&lt;div</w:t>
      </w:r>
      <w:r>
        <w:rPr>
          <w:color w:val="1F2023"/>
          <w:spacing w:val="-7"/>
          <w:sz w:val="22"/>
        </w:rPr>
        <w:t xml:space="preserve"> </w:t>
      </w:r>
      <w:r>
        <w:rPr>
          <w:color w:val="1F2023"/>
          <w:sz w:val="22"/>
        </w:rPr>
        <w:t>class="form-outline</w:t>
      </w:r>
      <w:r>
        <w:rPr>
          <w:color w:val="1F2023"/>
          <w:spacing w:val="-9"/>
          <w:sz w:val="22"/>
        </w:rPr>
        <w:t xml:space="preserve"> </w:t>
      </w:r>
      <w:r>
        <w:rPr>
          <w:color w:val="1F2023"/>
          <w:sz w:val="22"/>
        </w:rPr>
        <w:t>flex-fill</w:t>
      </w:r>
      <w:r>
        <w:rPr>
          <w:color w:val="1F2023"/>
          <w:spacing w:val="-1"/>
          <w:sz w:val="22"/>
        </w:rPr>
        <w:t xml:space="preserve"> </w:t>
      </w:r>
      <w:r>
        <w:rPr>
          <w:color w:val="1F2023"/>
          <w:sz w:val="22"/>
        </w:rPr>
        <w:t>mb-0"&gt;</w:t>
      </w:r>
    </w:p>
    <w:p>
      <w:pPr>
        <w:spacing w:before="179"/>
        <w:ind w:left="2146" w:right="0" w:firstLine="0"/>
        <w:jc w:val="left"/>
        <w:rPr>
          <w:sz w:val="22"/>
        </w:rPr>
      </w:pPr>
      <w:r>
        <w:rPr>
          <w:color w:val="1F2023"/>
          <w:sz w:val="22"/>
        </w:rPr>
        <w:t>&lt;input</w:t>
      </w:r>
      <w:r>
        <w:rPr>
          <w:color w:val="1F2023"/>
          <w:spacing w:val="-2"/>
          <w:sz w:val="22"/>
        </w:rPr>
        <w:t xml:space="preserve"> </w:t>
      </w:r>
      <w:r>
        <w:rPr>
          <w:color w:val="1F2023"/>
          <w:sz w:val="22"/>
        </w:rPr>
        <w:t>type="email"</w:t>
      </w:r>
      <w:r>
        <w:rPr>
          <w:color w:val="1F2023"/>
          <w:spacing w:val="-7"/>
          <w:sz w:val="22"/>
        </w:rPr>
        <w:t xml:space="preserve"> </w:t>
      </w:r>
      <w:r>
        <w:rPr>
          <w:color w:val="1F2023"/>
          <w:sz w:val="22"/>
        </w:rPr>
        <w:t>id="form3Example3c"</w:t>
      </w:r>
      <w:r>
        <w:rPr>
          <w:color w:val="1F2023"/>
          <w:spacing w:val="-6"/>
          <w:sz w:val="22"/>
        </w:rPr>
        <w:t xml:space="preserve"> </w:t>
      </w:r>
      <w:r>
        <w:rPr>
          <w:color w:val="1F2023"/>
          <w:sz w:val="22"/>
        </w:rPr>
        <w:t>class="form-control"</w:t>
      </w:r>
      <w:r>
        <w:rPr>
          <w:color w:val="1F2023"/>
          <w:spacing w:val="-7"/>
          <w:sz w:val="22"/>
        </w:rPr>
        <w:t xml:space="preserve"> </w:t>
      </w:r>
      <w:r>
        <w:rPr>
          <w:color w:val="1F2023"/>
          <w:sz w:val="22"/>
        </w:rPr>
        <w:t>/&gt;</w:t>
      </w:r>
    </w:p>
    <w:p>
      <w:pPr>
        <w:spacing w:before="180"/>
        <w:ind w:left="2146" w:right="0" w:firstLine="0"/>
        <w:jc w:val="left"/>
        <w:rPr>
          <w:sz w:val="22"/>
        </w:rPr>
      </w:pPr>
      <w:r>
        <w:rPr>
          <w:color w:val="1F2023"/>
          <w:sz w:val="22"/>
        </w:rPr>
        <w:t>&lt;label</w:t>
      </w:r>
      <w:r>
        <w:rPr>
          <w:color w:val="1F2023"/>
          <w:spacing w:val="-12"/>
          <w:sz w:val="22"/>
        </w:rPr>
        <w:t xml:space="preserve"> </w:t>
      </w:r>
      <w:r>
        <w:rPr>
          <w:color w:val="1F2023"/>
          <w:sz w:val="22"/>
        </w:rPr>
        <w:t>class="form-label"</w:t>
      </w:r>
      <w:r>
        <w:rPr>
          <w:color w:val="1F2023"/>
          <w:spacing w:val="-11"/>
          <w:sz w:val="22"/>
        </w:rPr>
        <w:t xml:space="preserve"> </w:t>
      </w:r>
      <w:r>
        <w:rPr>
          <w:color w:val="1F2023"/>
          <w:sz w:val="22"/>
        </w:rPr>
        <w:t>for="form3Example3c"&gt;Your</w:t>
      </w:r>
      <w:r>
        <w:rPr>
          <w:color w:val="1F2023"/>
          <w:spacing w:val="-5"/>
          <w:sz w:val="22"/>
        </w:rPr>
        <w:t xml:space="preserve"> </w:t>
      </w:r>
      <w:r>
        <w:rPr>
          <w:color w:val="1F2023"/>
          <w:sz w:val="22"/>
        </w:rPr>
        <w:t>Email&lt;/label&gt;</w:t>
      </w:r>
    </w:p>
    <w:p>
      <w:pPr>
        <w:spacing w:before="179"/>
        <w:ind w:left="2036" w:right="0" w:firstLine="0"/>
        <w:jc w:val="left"/>
        <w:rPr>
          <w:sz w:val="22"/>
        </w:rPr>
      </w:pPr>
      <w:r>
        <w:rPr>
          <w:color w:val="1F2023"/>
          <w:sz w:val="22"/>
        </w:rPr>
        <w:t>&lt;/div&gt;</w:t>
      </w:r>
    </w:p>
    <w:p>
      <w:pPr>
        <w:spacing w:before="184"/>
        <w:ind w:left="1925" w:right="0" w:firstLine="0"/>
        <w:jc w:val="left"/>
        <w:rPr>
          <w:sz w:val="22"/>
        </w:rPr>
      </w:pPr>
      <w:r>
        <w:rPr>
          <w:color w:val="1F2023"/>
          <w:sz w:val="22"/>
        </w:rPr>
        <w:t>&lt;/div&gt;</w:t>
      </w:r>
    </w:p>
    <w:p>
      <w:pPr>
        <w:spacing w:before="0" w:line="240" w:lineRule="auto"/>
        <w:rPr>
          <w:sz w:val="24"/>
        </w:rPr>
      </w:pPr>
    </w:p>
    <w:p>
      <w:pPr>
        <w:spacing w:before="1" w:line="240" w:lineRule="auto"/>
        <w:rPr>
          <w:sz w:val="29"/>
        </w:rPr>
      </w:pPr>
    </w:p>
    <w:p>
      <w:pPr>
        <w:spacing w:before="1"/>
        <w:ind w:left="1925" w:right="0" w:firstLine="0"/>
        <w:jc w:val="left"/>
        <w:rPr>
          <w:sz w:val="22"/>
        </w:rPr>
      </w:pPr>
      <w:r>
        <w:rPr>
          <w:color w:val="1F2023"/>
          <w:sz w:val="22"/>
        </w:rPr>
        <w:t>&lt;div</w:t>
      </w:r>
      <w:r>
        <w:rPr>
          <w:color w:val="1F2023"/>
          <w:spacing w:val="-8"/>
          <w:sz w:val="22"/>
        </w:rPr>
        <w:t xml:space="preserve"> </w:t>
      </w:r>
      <w:r>
        <w:rPr>
          <w:color w:val="1F2023"/>
          <w:sz w:val="22"/>
        </w:rPr>
        <w:t>class="d-flex</w:t>
      </w:r>
      <w:r>
        <w:rPr>
          <w:color w:val="1F2023"/>
          <w:spacing w:val="-3"/>
          <w:sz w:val="22"/>
        </w:rPr>
        <w:t xml:space="preserve"> </w:t>
      </w:r>
      <w:r>
        <w:rPr>
          <w:color w:val="1F2023"/>
          <w:sz w:val="22"/>
        </w:rPr>
        <w:t>flex-row</w:t>
      </w:r>
      <w:r>
        <w:rPr>
          <w:color w:val="1F2023"/>
          <w:spacing w:val="-8"/>
          <w:sz w:val="22"/>
        </w:rPr>
        <w:t xml:space="preserve"> </w:t>
      </w:r>
      <w:r>
        <w:rPr>
          <w:color w:val="1F2023"/>
          <w:sz w:val="22"/>
        </w:rPr>
        <w:t>align-items-center</w:t>
      </w:r>
      <w:r>
        <w:rPr>
          <w:color w:val="1F2023"/>
          <w:spacing w:val="-1"/>
          <w:sz w:val="22"/>
        </w:rPr>
        <w:t xml:space="preserve"> </w:t>
      </w:r>
      <w:r>
        <w:rPr>
          <w:color w:val="1F2023"/>
          <w:sz w:val="22"/>
        </w:rPr>
        <w:t>mb-4"&gt;</w:t>
      </w:r>
    </w:p>
    <w:p>
      <w:pPr>
        <w:spacing w:before="179"/>
        <w:ind w:left="2036" w:right="0" w:firstLine="0"/>
        <w:jc w:val="left"/>
        <w:rPr>
          <w:sz w:val="22"/>
        </w:rPr>
      </w:pPr>
      <w:r>
        <w:rPr>
          <w:color w:val="1F2023"/>
          <w:sz w:val="22"/>
        </w:rPr>
        <w:t>&lt;i</w:t>
      </w:r>
      <w:r>
        <w:rPr>
          <w:color w:val="1F2023"/>
          <w:spacing w:val="-6"/>
          <w:sz w:val="22"/>
        </w:rPr>
        <w:t xml:space="preserve"> </w:t>
      </w:r>
      <w:r>
        <w:rPr>
          <w:color w:val="1F2023"/>
          <w:sz w:val="22"/>
        </w:rPr>
        <w:t>class="fas</w:t>
      </w:r>
      <w:r>
        <w:rPr>
          <w:color w:val="1F2023"/>
          <w:spacing w:val="-5"/>
          <w:sz w:val="22"/>
        </w:rPr>
        <w:t xml:space="preserve"> </w:t>
      </w:r>
      <w:r>
        <w:rPr>
          <w:color w:val="1F2023"/>
          <w:sz w:val="22"/>
        </w:rPr>
        <w:t>fa-lock</w:t>
      </w:r>
      <w:r>
        <w:rPr>
          <w:color w:val="1F2023"/>
          <w:spacing w:val="-6"/>
          <w:sz w:val="22"/>
        </w:rPr>
        <w:t xml:space="preserve"> </w:t>
      </w:r>
      <w:r>
        <w:rPr>
          <w:color w:val="1F2023"/>
          <w:sz w:val="22"/>
        </w:rPr>
        <w:t>fa-lg</w:t>
      </w:r>
      <w:r>
        <w:rPr>
          <w:color w:val="1F2023"/>
          <w:spacing w:val="-1"/>
          <w:sz w:val="22"/>
        </w:rPr>
        <w:t xml:space="preserve"> </w:t>
      </w:r>
      <w:r>
        <w:rPr>
          <w:color w:val="1F2023"/>
          <w:sz w:val="22"/>
        </w:rPr>
        <w:t>me-3</w:t>
      </w:r>
      <w:r>
        <w:rPr>
          <w:color w:val="1F2023"/>
          <w:spacing w:val="-1"/>
          <w:sz w:val="22"/>
        </w:rPr>
        <w:t xml:space="preserve"> </w:t>
      </w:r>
      <w:r>
        <w:rPr>
          <w:color w:val="1F2023"/>
          <w:sz w:val="22"/>
        </w:rPr>
        <w:t>fa-fw"&gt;&lt;/i&gt;</w:t>
      </w:r>
    </w:p>
    <w:p>
      <w:pPr>
        <w:spacing w:before="179"/>
        <w:ind w:left="2036" w:right="0" w:firstLine="0"/>
        <w:jc w:val="left"/>
        <w:rPr>
          <w:sz w:val="22"/>
        </w:rPr>
      </w:pPr>
      <w:r>
        <w:rPr>
          <w:color w:val="1F2023"/>
          <w:sz w:val="22"/>
        </w:rPr>
        <w:t>&lt;div</w:t>
      </w:r>
      <w:r>
        <w:rPr>
          <w:color w:val="1F2023"/>
          <w:spacing w:val="-7"/>
          <w:sz w:val="22"/>
        </w:rPr>
        <w:t xml:space="preserve"> </w:t>
      </w:r>
      <w:r>
        <w:rPr>
          <w:color w:val="1F2023"/>
          <w:sz w:val="22"/>
        </w:rPr>
        <w:t>class="form-outline</w:t>
      </w:r>
      <w:r>
        <w:rPr>
          <w:color w:val="1F2023"/>
          <w:spacing w:val="-9"/>
          <w:sz w:val="22"/>
        </w:rPr>
        <w:t xml:space="preserve"> </w:t>
      </w:r>
      <w:r>
        <w:rPr>
          <w:color w:val="1F2023"/>
          <w:sz w:val="22"/>
        </w:rPr>
        <w:t>flex-fill</w:t>
      </w:r>
      <w:r>
        <w:rPr>
          <w:color w:val="1F2023"/>
          <w:spacing w:val="-1"/>
          <w:sz w:val="22"/>
        </w:rPr>
        <w:t xml:space="preserve"> </w:t>
      </w:r>
      <w:r>
        <w:rPr>
          <w:color w:val="1F2023"/>
          <w:sz w:val="22"/>
        </w:rPr>
        <w:t>mb-0"&gt;</w:t>
      </w:r>
    </w:p>
    <w:p>
      <w:pPr>
        <w:spacing w:before="184"/>
        <w:ind w:left="2146" w:right="0" w:firstLine="0"/>
        <w:jc w:val="left"/>
        <w:rPr>
          <w:sz w:val="22"/>
        </w:rPr>
      </w:pPr>
      <w:r>
        <w:rPr>
          <w:color w:val="1F2023"/>
          <w:sz w:val="22"/>
        </w:rPr>
        <w:t>&lt;input</w:t>
      </w:r>
      <w:r>
        <w:rPr>
          <w:color w:val="1F2023"/>
          <w:spacing w:val="-3"/>
          <w:sz w:val="22"/>
        </w:rPr>
        <w:t xml:space="preserve"> </w:t>
      </w:r>
      <w:r>
        <w:rPr>
          <w:color w:val="1F2023"/>
          <w:sz w:val="22"/>
        </w:rPr>
        <w:t>type="password"</w:t>
      </w:r>
      <w:r>
        <w:rPr>
          <w:color w:val="1F2023"/>
          <w:spacing w:val="-7"/>
          <w:sz w:val="22"/>
        </w:rPr>
        <w:t xml:space="preserve"> </w:t>
      </w:r>
      <w:r>
        <w:rPr>
          <w:color w:val="1F2023"/>
          <w:sz w:val="22"/>
        </w:rPr>
        <w:t>id="form3Example4c"</w:t>
      </w:r>
      <w:r>
        <w:rPr>
          <w:color w:val="1F2023"/>
          <w:spacing w:val="-6"/>
          <w:sz w:val="22"/>
        </w:rPr>
        <w:t xml:space="preserve"> </w:t>
      </w:r>
      <w:r>
        <w:rPr>
          <w:color w:val="1F2023"/>
          <w:sz w:val="22"/>
        </w:rPr>
        <w:t>class="form-control"</w:t>
      </w:r>
      <w:r>
        <w:rPr>
          <w:color w:val="1F2023"/>
          <w:spacing w:val="-7"/>
          <w:sz w:val="22"/>
        </w:rPr>
        <w:t xml:space="preserve"> </w:t>
      </w:r>
      <w:r>
        <w:rPr>
          <w:color w:val="1F2023"/>
          <w:sz w:val="22"/>
        </w:rPr>
        <w:t>/&gt;</w:t>
      </w:r>
    </w:p>
    <w:p>
      <w:pPr>
        <w:spacing w:before="179"/>
        <w:ind w:left="2146" w:right="0" w:firstLine="0"/>
        <w:jc w:val="left"/>
        <w:rPr>
          <w:sz w:val="22"/>
        </w:rPr>
      </w:pPr>
      <w:r>
        <w:rPr>
          <w:color w:val="1F2023"/>
          <w:sz w:val="22"/>
        </w:rPr>
        <w:t>&lt;label</w:t>
      </w:r>
      <w:r>
        <w:rPr>
          <w:color w:val="1F2023"/>
          <w:spacing w:val="-12"/>
          <w:sz w:val="22"/>
        </w:rPr>
        <w:t xml:space="preserve"> </w:t>
      </w:r>
      <w:r>
        <w:rPr>
          <w:color w:val="1F2023"/>
          <w:sz w:val="22"/>
        </w:rPr>
        <w:t>class="form-label"</w:t>
      </w:r>
      <w:r>
        <w:rPr>
          <w:color w:val="1F2023"/>
          <w:spacing w:val="-11"/>
          <w:sz w:val="22"/>
        </w:rPr>
        <w:t xml:space="preserve"> </w:t>
      </w:r>
      <w:r>
        <w:rPr>
          <w:color w:val="1F2023"/>
          <w:sz w:val="22"/>
        </w:rPr>
        <w:t>for="form3Example4c"&gt;Password&lt;/label&gt;</w:t>
      </w:r>
    </w:p>
    <w:p>
      <w:pPr>
        <w:spacing w:before="179"/>
        <w:ind w:left="2036" w:right="0" w:firstLine="0"/>
        <w:jc w:val="left"/>
        <w:rPr>
          <w:sz w:val="22"/>
        </w:rPr>
      </w:pPr>
      <w:r>
        <w:rPr>
          <w:color w:val="1F2023"/>
          <w:sz w:val="22"/>
        </w:rPr>
        <w:t>&lt;/div&gt;</w:t>
      </w:r>
    </w:p>
    <w:p>
      <w:pPr>
        <w:spacing w:before="179"/>
        <w:ind w:left="1925" w:right="0" w:firstLine="0"/>
        <w:jc w:val="left"/>
        <w:rPr>
          <w:sz w:val="22"/>
        </w:rPr>
      </w:pPr>
      <w:r>
        <w:rPr>
          <w:color w:val="1F2023"/>
          <w:sz w:val="22"/>
        </w:rPr>
        <w:t>&lt;/div&gt;</w:t>
      </w:r>
    </w:p>
    <w:p>
      <w:pPr>
        <w:spacing w:before="0" w:line="240" w:lineRule="auto"/>
        <w:rPr>
          <w:sz w:val="24"/>
        </w:rPr>
      </w:pPr>
    </w:p>
    <w:p>
      <w:pPr>
        <w:spacing w:before="7" w:line="240" w:lineRule="auto"/>
        <w:rPr>
          <w:sz w:val="29"/>
        </w:rPr>
      </w:pPr>
    </w:p>
    <w:p>
      <w:pPr>
        <w:spacing w:before="0"/>
        <w:ind w:left="1925" w:right="0" w:firstLine="0"/>
        <w:jc w:val="left"/>
        <w:rPr>
          <w:sz w:val="22"/>
        </w:rPr>
      </w:pPr>
      <w:r>
        <w:rPr>
          <w:color w:val="1F2023"/>
          <w:sz w:val="22"/>
        </w:rPr>
        <w:t>&lt;div</w:t>
      </w:r>
      <w:r>
        <w:rPr>
          <w:color w:val="1F2023"/>
          <w:spacing w:val="-8"/>
          <w:sz w:val="22"/>
        </w:rPr>
        <w:t xml:space="preserve"> </w:t>
      </w:r>
      <w:r>
        <w:rPr>
          <w:color w:val="1F2023"/>
          <w:sz w:val="22"/>
        </w:rPr>
        <w:t>class="d-flex</w:t>
      </w:r>
      <w:r>
        <w:rPr>
          <w:color w:val="1F2023"/>
          <w:spacing w:val="-3"/>
          <w:sz w:val="22"/>
        </w:rPr>
        <w:t xml:space="preserve"> </w:t>
      </w:r>
      <w:r>
        <w:rPr>
          <w:color w:val="1F2023"/>
          <w:sz w:val="22"/>
        </w:rPr>
        <w:t>flex-row</w:t>
      </w:r>
      <w:r>
        <w:rPr>
          <w:color w:val="1F2023"/>
          <w:spacing w:val="-8"/>
          <w:sz w:val="22"/>
        </w:rPr>
        <w:t xml:space="preserve"> </w:t>
      </w:r>
      <w:r>
        <w:rPr>
          <w:color w:val="1F2023"/>
          <w:sz w:val="22"/>
        </w:rPr>
        <w:t>align-items-center</w:t>
      </w:r>
      <w:r>
        <w:rPr>
          <w:color w:val="1F2023"/>
          <w:spacing w:val="-1"/>
          <w:sz w:val="22"/>
        </w:rPr>
        <w:t xml:space="preserve"> </w:t>
      </w:r>
      <w:r>
        <w:rPr>
          <w:color w:val="1F2023"/>
          <w:sz w:val="22"/>
        </w:rPr>
        <w:t>mb-4"&gt;</w:t>
      </w:r>
    </w:p>
    <w:p>
      <w:pPr>
        <w:spacing w:before="179"/>
        <w:ind w:left="2036" w:right="0" w:firstLine="0"/>
        <w:jc w:val="left"/>
        <w:rPr>
          <w:sz w:val="22"/>
        </w:rPr>
      </w:pPr>
      <w:r>
        <w:rPr>
          <w:color w:val="1F2023"/>
          <w:sz w:val="22"/>
        </w:rPr>
        <w:t>&lt;i</w:t>
      </w:r>
      <w:r>
        <w:rPr>
          <w:color w:val="1F2023"/>
          <w:spacing w:val="-5"/>
          <w:sz w:val="22"/>
        </w:rPr>
        <w:t xml:space="preserve"> </w:t>
      </w:r>
      <w:r>
        <w:rPr>
          <w:color w:val="1F2023"/>
          <w:sz w:val="22"/>
        </w:rPr>
        <w:t>class="fas</w:t>
      </w:r>
      <w:r>
        <w:rPr>
          <w:color w:val="1F2023"/>
          <w:spacing w:val="-5"/>
          <w:sz w:val="22"/>
        </w:rPr>
        <w:t xml:space="preserve"> </w:t>
      </w:r>
      <w:r>
        <w:rPr>
          <w:color w:val="1F2023"/>
          <w:sz w:val="22"/>
        </w:rPr>
        <w:t>fa-key</w:t>
      </w:r>
      <w:r>
        <w:rPr>
          <w:color w:val="1F2023"/>
          <w:spacing w:val="-6"/>
          <w:sz w:val="22"/>
        </w:rPr>
        <w:t xml:space="preserve"> </w:t>
      </w:r>
      <w:r>
        <w:rPr>
          <w:color w:val="1F2023"/>
          <w:sz w:val="22"/>
        </w:rPr>
        <w:t>fa-lg</w:t>
      </w:r>
      <w:r>
        <w:rPr>
          <w:color w:val="1F2023"/>
          <w:spacing w:val="-1"/>
          <w:sz w:val="22"/>
        </w:rPr>
        <w:t xml:space="preserve"> </w:t>
      </w:r>
      <w:r>
        <w:rPr>
          <w:color w:val="1F2023"/>
          <w:sz w:val="22"/>
        </w:rPr>
        <w:t>me-3</w:t>
      </w:r>
      <w:r>
        <w:rPr>
          <w:color w:val="1F2023"/>
          <w:spacing w:val="-2"/>
          <w:sz w:val="22"/>
        </w:rPr>
        <w:t xml:space="preserve"> </w:t>
      </w:r>
      <w:r>
        <w:rPr>
          <w:color w:val="1F2023"/>
          <w:sz w:val="22"/>
        </w:rPr>
        <w:t>fa-fw"&gt;&lt;/i&gt;</w:t>
      </w:r>
    </w:p>
    <w:p>
      <w:pPr>
        <w:spacing w:before="179"/>
        <w:ind w:left="2036" w:right="0" w:firstLine="0"/>
        <w:jc w:val="left"/>
        <w:rPr>
          <w:sz w:val="22"/>
        </w:rPr>
      </w:pPr>
      <w:r>
        <w:rPr>
          <w:color w:val="1F2023"/>
          <w:sz w:val="22"/>
        </w:rPr>
        <w:t>&lt;div</w:t>
      </w:r>
      <w:r>
        <w:rPr>
          <w:color w:val="1F2023"/>
          <w:spacing w:val="-7"/>
          <w:sz w:val="22"/>
        </w:rPr>
        <w:t xml:space="preserve"> </w:t>
      </w:r>
      <w:r>
        <w:rPr>
          <w:color w:val="1F2023"/>
          <w:sz w:val="22"/>
        </w:rPr>
        <w:t>class="form-outline</w:t>
      </w:r>
      <w:r>
        <w:rPr>
          <w:color w:val="1F2023"/>
          <w:spacing w:val="-9"/>
          <w:sz w:val="22"/>
        </w:rPr>
        <w:t xml:space="preserve"> </w:t>
      </w:r>
      <w:r>
        <w:rPr>
          <w:color w:val="1F2023"/>
          <w:sz w:val="22"/>
        </w:rPr>
        <w:t>flex-fill</w:t>
      </w:r>
      <w:r>
        <w:rPr>
          <w:color w:val="1F2023"/>
          <w:spacing w:val="-1"/>
          <w:sz w:val="22"/>
        </w:rPr>
        <w:t xml:space="preserve"> </w:t>
      </w:r>
      <w:r>
        <w:rPr>
          <w:color w:val="1F2023"/>
          <w:sz w:val="22"/>
        </w:rPr>
        <w:t>mb-0"&gt;</w:t>
      </w:r>
    </w:p>
    <w:p>
      <w:pPr>
        <w:spacing w:before="179"/>
        <w:ind w:left="2146" w:right="0" w:firstLine="0"/>
        <w:jc w:val="left"/>
        <w:rPr>
          <w:sz w:val="22"/>
        </w:rPr>
      </w:pPr>
      <w:r>
        <w:rPr>
          <w:color w:val="1F2023"/>
          <w:sz w:val="22"/>
        </w:rPr>
        <w:t>&lt;input</w:t>
      </w:r>
      <w:r>
        <w:rPr>
          <w:color w:val="1F2023"/>
          <w:spacing w:val="-3"/>
          <w:sz w:val="22"/>
        </w:rPr>
        <w:t xml:space="preserve"> </w:t>
      </w:r>
      <w:r>
        <w:rPr>
          <w:color w:val="1F2023"/>
          <w:sz w:val="22"/>
        </w:rPr>
        <w:t>type="password"</w:t>
      </w:r>
      <w:r>
        <w:rPr>
          <w:color w:val="1F2023"/>
          <w:spacing w:val="-6"/>
          <w:sz w:val="22"/>
        </w:rPr>
        <w:t xml:space="preserve"> </w:t>
      </w:r>
      <w:r>
        <w:rPr>
          <w:color w:val="1F2023"/>
          <w:sz w:val="22"/>
        </w:rPr>
        <w:t>id="form3Example4cd"</w:t>
      </w:r>
      <w:r>
        <w:rPr>
          <w:color w:val="1F2023"/>
          <w:spacing w:val="-7"/>
          <w:sz w:val="22"/>
        </w:rPr>
        <w:t xml:space="preserve"> </w:t>
      </w:r>
      <w:r>
        <w:rPr>
          <w:color w:val="1F2023"/>
          <w:sz w:val="22"/>
        </w:rPr>
        <w:t>class="form-control"</w:t>
      </w:r>
      <w:r>
        <w:rPr>
          <w:color w:val="1F2023"/>
          <w:spacing w:val="-7"/>
          <w:sz w:val="22"/>
        </w:rPr>
        <w:t xml:space="preserve"> </w:t>
      </w:r>
      <w:r>
        <w:rPr>
          <w:color w:val="1F2023"/>
          <w:sz w:val="22"/>
        </w:rPr>
        <w:t>/&gt;</w:t>
      </w:r>
    </w:p>
    <w:p>
      <w:pPr>
        <w:spacing w:before="179"/>
        <w:ind w:left="2146" w:right="0" w:firstLine="0"/>
        <w:jc w:val="left"/>
        <w:rPr>
          <w:sz w:val="22"/>
        </w:rPr>
      </w:pPr>
      <w:r>
        <w:rPr>
          <w:color w:val="1F2023"/>
          <w:sz w:val="22"/>
        </w:rPr>
        <w:t>&lt;label</w:t>
      </w:r>
      <w:r>
        <w:rPr>
          <w:color w:val="1F2023"/>
          <w:spacing w:val="-10"/>
          <w:sz w:val="22"/>
        </w:rPr>
        <w:t xml:space="preserve"> </w:t>
      </w:r>
      <w:r>
        <w:rPr>
          <w:color w:val="1F2023"/>
          <w:sz w:val="22"/>
        </w:rPr>
        <w:t>class="form-label"</w:t>
      </w:r>
      <w:r>
        <w:rPr>
          <w:color w:val="1F2023"/>
          <w:spacing w:val="-9"/>
          <w:sz w:val="22"/>
        </w:rPr>
        <w:t xml:space="preserve"> </w:t>
      </w:r>
      <w:r>
        <w:rPr>
          <w:color w:val="1F2023"/>
          <w:sz w:val="22"/>
        </w:rPr>
        <w:t>for="form3Example4cd"&gt;Repeat</w:t>
      </w:r>
      <w:r>
        <w:rPr>
          <w:color w:val="1F2023"/>
          <w:spacing w:val="-4"/>
          <w:sz w:val="22"/>
        </w:rPr>
        <w:t xml:space="preserve"> </w:t>
      </w:r>
      <w:r>
        <w:rPr>
          <w:color w:val="1F2023"/>
          <w:sz w:val="22"/>
        </w:rPr>
        <w:t>your</w:t>
      </w:r>
      <w:r>
        <w:rPr>
          <w:color w:val="1F2023"/>
          <w:spacing w:val="-3"/>
          <w:sz w:val="22"/>
        </w:rPr>
        <w:t xml:space="preserve"> </w:t>
      </w:r>
      <w:r>
        <w:rPr>
          <w:color w:val="1F2023"/>
          <w:sz w:val="22"/>
        </w:rPr>
        <w:t>password&lt;/label&gt;</w:t>
      </w:r>
    </w:p>
    <w:p>
      <w:pPr>
        <w:spacing w:before="184"/>
        <w:ind w:left="2036" w:right="0" w:firstLine="0"/>
        <w:jc w:val="left"/>
        <w:rPr>
          <w:sz w:val="22"/>
        </w:rPr>
      </w:pPr>
      <w:r>
        <w:rPr>
          <w:color w:val="1F2023"/>
          <w:sz w:val="22"/>
        </w:rPr>
        <w:t>&lt;/div&gt;</w:t>
      </w:r>
    </w:p>
    <w:p>
      <w:pPr>
        <w:spacing w:before="179"/>
        <w:ind w:left="1925" w:right="0" w:firstLine="0"/>
        <w:jc w:val="left"/>
        <w:rPr>
          <w:sz w:val="22"/>
        </w:rPr>
      </w:pPr>
      <w:r>
        <w:rPr>
          <w:color w:val="1F2023"/>
          <w:sz w:val="22"/>
        </w:rPr>
        <w:t>&lt;/div&gt;</w:t>
      </w:r>
    </w:p>
    <w:p>
      <w:pPr>
        <w:spacing w:before="0" w:line="240" w:lineRule="auto"/>
        <w:rPr>
          <w:sz w:val="24"/>
        </w:rPr>
      </w:pPr>
    </w:p>
    <w:p>
      <w:pPr>
        <w:spacing w:before="2" w:line="240" w:lineRule="auto"/>
        <w:rPr>
          <w:sz w:val="29"/>
        </w:rPr>
      </w:pPr>
    </w:p>
    <w:p>
      <w:pPr>
        <w:spacing w:before="0"/>
        <w:ind w:left="1925" w:right="0" w:firstLine="0"/>
        <w:jc w:val="left"/>
        <w:rPr>
          <w:sz w:val="22"/>
        </w:rPr>
      </w:pPr>
      <w:r>
        <w:rPr>
          <w:color w:val="1F2023"/>
          <w:sz w:val="22"/>
        </w:rPr>
        <w:t>&lt;div</w:t>
      </w:r>
      <w:r>
        <w:rPr>
          <w:color w:val="1F2023"/>
          <w:spacing w:val="-9"/>
          <w:sz w:val="22"/>
        </w:rPr>
        <w:t xml:space="preserve"> </w:t>
      </w:r>
      <w:r>
        <w:rPr>
          <w:color w:val="1F2023"/>
          <w:sz w:val="22"/>
        </w:rPr>
        <w:t>class="form-check</w:t>
      </w:r>
      <w:r>
        <w:rPr>
          <w:color w:val="1F2023"/>
          <w:spacing w:val="-8"/>
          <w:sz w:val="22"/>
        </w:rPr>
        <w:t xml:space="preserve"> </w:t>
      </w:r>
      <w:r>
        <w:rPr>
          <w:color w:val="1F2023"/>
          <w:sz w:val="22"/>
        </w:rPr>
        <w:t>d-flex</w:t>
      </w:r>
      <w:r>
        <w:rPr>
          <w:color w:val="1F2023"/>
          <w:spacing w:val="-4"/>
          <w:sz w:val="22"/>
        </w:rPr>
        <w:t xml:space="preserve"> </w:t>
      </w:r>
      <w:r>
        <w:rPr>
          <w:color w:val="1F2023"/>
          <w:sz w:val="22"/>
        </w:rPr>
        <w:t>justify-content-center</w:t>
      </w:r>
      <w:r>
        <w:rPr>
          <w:color w:val="1F2023"/>
          <w:spacing w:val="4"/>
          <w:sz w:val="22"/>
        </w:rPr>
        <w:t xml:space="preserve"> </w:t>
      </w:r>
      <w:r>
        <w:rPr>
          <w:color w:val="1F2023"/>
          <w:sz w:val="22"/>
        </w:rPr>
        <w:t>mb-5"&gt;</w:t>
      </w:r>
    </w:p>
    <w:p>
      <w:pPr>
        <w:spacing w:before="184" w:line="254" w:lineRule="auto"/>
        <w:ind w:left="600" w:right="1865" w:firstLine="1435"/>
        <w:jc w:val="left"/>
        <w:rPr>
          <w:sz w:val="22"/>
        </w:rPr>
      </w:pPr>
      <w:r>
        <w:rPr>
          <w:color w:val="1F2023"/>
          <w:sz w:val="22"/>
        </w:rPr>
        <w:t>&lt;input</w:t>
      </w:r>
      <w:r>
        <w:rPr>
          <w:color w:val="1F2023"/>
          <w:spacing w:val="-6"/>
          <w:sz w:val="22"/>
        </w:rPr>
        <w:t xml:space="preserve"> </w:t>
      </w:r>
      <w:r>
        <w:rPr>
          <w:color w:val="1F2023"/>
          <w:sz w:val="22"/>
        </w:rPr>
        <w:t>class="form-check-input</w:t>
      </w:r>
      <w:r>
        <w:rPr>
          <w:color w:val="1F2023"/>
          <w:spacing w:val="-1"/>
          <w:sz w:val="22"/>
        </w:rPr>
        <w:t xml:space="preserve"> </w:t>
      </w:r>
      <w:r>
        <w:rPr>
          <w:color w:val="1F2023"/>
          <w:sz w:val="22"/>
        </w:rPr>
        <w:t>me-2"</w:t>
      </w:r>
      <w:r>
        <w:rPr>
          <w:color w:val="1F2023"/>
          <w:spacing w:val="-9"/>
          <w:sz w:val="22"/>
        </w:rPr>
        <w:t xml:space="preserve"> </w:t>
      </w:r>
      <w:r>
        <w:rPr>
          <w:color w:val="1F2023"/>
          <w:sz w:val="22"/>
        </w:rPr>
        <w:t>type="checkbox"</w:t>
      </w:r>
      <w:r>
        <w:rPr>
          <w:color w:val="1F2023"/>
          <w:spacing w:val="-10"/>
          <w:sz w:val="22"/>
        </w:rPr>
        <w:t xml:space="preserve"> </w:t>
      </w:r>
      <w:r>
        <w:rPr>
          <w:color w:val="1F2023"/>
          <w:sz w:val="22"/>
        </w:rPr>
        <w:t>value=""</w:t>
      </w:r>
      <w:r>
        <w:rPr>
          <w:color w:val="1F2023"/>
          <w:spacing w:val="-52"/>
          <w:sz w:val="22"/>
        </w:rPr>
        <w:t xml:space="preserve"> </w:t>
      </w:r>
      <w:r>
        <w:rPr>
          <w:color w:val="1F2023"/>
          <w:sz w:val="22"/>
        </w:rPr>
        <w:t>id="form2Example3c"</w:t>
      </w:r>
      <w:r>
        <w:rPr>
          <w:color w:val="1F2023"/>
          <w:spacing w:val="-3"/>
          <w:sz w:val="22"/>
        </w:rPr>
        <w:t xml:space="preserve"> </w:t>
      </w:r>
      <w:r>
        <w:rPr>
          <w:color w:val="1F2023"/>
          <w:sz w:val="22"/>
        </w:rPr>
        <w:t>/&gt;</w:t>
      </w:r>
    </w:p>
    <w:p>
      <w:pPr>
        <w:spacing w:after="0" w:line="254" w:lineRule="auto"/>
        <w:jc w:val="left"/>
        <w:rPr>
          <w:sz w:val="22"/>
        </w:rPr>
        <w:sectPr>
          <w:pgSz w:w="11910" w:h="16840"/>
          <w:pgMar w:top="1340" w:right="100" w:bottom="280" w:left="840" w:header="720" w:footer="720" w:gutter="0"/>
          <w:cols w:space="720" w:num="1"/>
        </w:sectPr>
      </w:pPr>
    </w:p>
    <w:p>
      <w:pPr>
        <w:spacing w:before="78"/>
        <w:ind w:left="2036" w:right="0" w:firstLine="0"/>
        <w:jc w:val="left"/>
        <w:rPr>
          <w:sz w:val="22"/>
        </w:rPr>
      </w:pPr>
      <w:r>
        <w:rPr>
          <w:color w:val="1F2023"/>
          <w:sz w:val="22"/>
        </w:rPr>
        <w:t>&lt;label</w:t>
      </w:r>
      <w:r>
        <w:rPr>
          <w:color w:val="1F2023"/>
          <w:spacing w:val="-9"/>
          <w:sz w:val="22"/>
        </w:rPr>
        <w:t xml:space="preserve"> </w:t>
      </w:r>
      <w:r>
        <w:rPr>
          <w:color w:val="1F2023"/>
          <w:sz w:val="22"/>
        </w:rPr>
        <w:t>class="form-check-label"</w:t>
      </w:r>
      <w:r>
        <w:rPr>
          <w:color w:val="1F2023"/>
          <w:spacing w:val="-9"/>
          <w:sz w:val="22"/>
        </w:rPr>
        <w:t xml:space="preserve"> </w:t>
      </w:r>
      <w:r>
        <w:rPr>
          <w:color w:val="1F2023"/>
          <w:sz w:val="22"/>
        </w:rPr>
        <w:t>for="form2Example3"&gt;</w:t>
      </w:r>
    </w:p>
    <w:p>
      <w:pPr>
        <w:spacing w:before="179"/>
        <w:ind w:left="2146" w:right="0" w:firstLine="0"/>
        <w:jc w:val="left"/>
        <w:rPr>
          <w:sz w:val="22"/>
        </w:rPr>
      </w:pPr>
      <w:r>
        <w:rPr>
          <w:color w:val="1F2023"/>
          <w:sz w:val="22"/>
        </w:rPr>
        <w:t>I</w:t>
      </w:r>
      <w:r>
        <w:rPr>
          <w:color w:val="1F2023"/>
          <w:spacing w:val="-7"/>
          <w:sz w:val="22"/>
        </w:rPr>
        <w:t xml:space="preserve"> </w:t>
      </w:r>
      <w:r>
        <w:rPr>
          <w:color w:val="1F2023"/>
          <w:sz w:val="22"/>
        </w:rPr>
        <w:t>agree</w:t>
      </w:r>
      <w:r>
        <w:rPr>
          <w:color w:val="1F2023"/>
          <w:spacing w:val="-7"/>
          <w:sz w:val="22"/>
        </w:rPr>
        <w:t xml:space="preserve"> </w:t>
      </w:r>
      <w:r>
        <w:rPr>
          <w:color w:val="1F2023"/>
          <w:sz w:val="22"/>
        </w:rPr>
        <w:t>all</w:t>
      </w:r>
      <w:r>
        <w:rPr>
          <w:color w:val="1F2023"/>
          <w:spacing w:val="-5"/>
          <w:sz w:val="22"/>
        </w:rPr>
        <w:t xml:space="preserve"> </w:t>
      </w:r>
      <w:r>
        <w:rPr>
          <w:color w:val="1F2023"/>
          <w:sz w:val="22"/>
        </w:rPr>
        <w:t>statements in</w:t>
      </w:r>
      <w:r>
        <w:rPr>
          <w:color w:val="1F2023"/>
          <w:spacing w:val="-6"/>
          <w:sz w:val="22"/>
        </w:rPr>
        <w:t xml:space="preserve"> </w:t>
      </w:r>
      <w:r>
        <w:rPr>
          <w:color w:val="1F2023"/>
          <w:sz w:val="22"/>
        </w:rPr>
        <w:t>&lt;a</w:t>
      </w:r>
      <w:r>
        <w:rPr>
          <w:color w:val="1F2023"/>
          <w:spacing w:val="2"/>
          <w:sz w:val="22"/>
        </w:rPr>
        <w:t xml:space="preserve"> </w:t>
      </w:r>
      <w:r>
        <w:rPr>
          <w:color w:val="1F2023"/>
          <w:sz w:val="22"/>
        </w:rPr>
        <w:t>href="#!"&gt;Terms of</w:t>
      </w:r>
      <w:r>
        <w:rPr>
          <w:color w:val="1F2023"/>
          <w:spacing w:val="-3"/>
          <w:sz w:val="22"/>
        </w:rPr>
        <w:t xml:space="preserve"> </w:t>
      </w:r>
      <w:r>
        <w:rPr>
          <w:color w:val="1F2023"/>
          <w:sz w:val="22"/>
        </w:rPr>
        <w:t>service&lt;/a&gt;</w:t>
      </w:r>
    </w:p>
    <w:p>
      <w:pPr>
        <w:spacing w:before="180"/>
        <w:ind w:left="2036" w:right="0" w:firstLine="0"/>
        <w:jc w:val="left"/>
        <w:rPr>
          <w:sz w:val="22"/>
        </w:rPr>
      </w:pPr>
      <w:r>
        <w:rPr>
          <w:color w:val="1F2023"/>
          <w:sz w:val="22"/>
        </w:rPr>
        <w:t>&lt;/label&gt;</w:t>
      </w:r>
    </w:p>
    <w:p>
      <w:pPr>
        <w:spacing w:before="183"/>
        <w:ind w:left="1925" w:right="0" w:firstLine="0"/>
        <w:jc w:val="left"/>
        <w:rPr>
          <w:sz w:val="22"/>
        </w:rPr>
      </w:pPr>
      <w:r>
        <w:rPr>
          <w:color w:val="1F2023"/>
          <w:sz w:val="22"/>
        </w:rPr>
        <w:t>&lt;/div&gt;</w:t>
      </w:r>
    </w:p>
    <w:p>
      <w:pPr>
        <w:spacing w:before="0" w:line="240" w:lineRule="auto"/>
        <w:rPr>
          <w:sz w:val="24"/>
        </w:rPr>
      </w:pPr>
    </w:p>
    <w:p>
      <w:pPr>
        <w:spacing w:before="2" w:line="240" w:lineRule="auto"/>
        <w:rPr>
          <w:sz w:val="29"/>
        </w:rPr>
      </w:pPr>
    </w:p>
    <w:p>
      <w:pPr>
        <w:spacing w:before="0"/>
        <w:ind w:left="1925" w:right="0" w:firstLine="0"/>
        <w:jc w:val="left"/>
        <w:rPr>
          <w:sz w:val="22"/>
        </w:rPr>
      </w:pPr>
      <w:r>
        <w:rPr>
          <w:color w:val="1F2023"/>
          <w:sz w:val="22"/>
        </w:rPr>
        <w:t>&lt;div</w:t>
      </w:r>
      <w:r>
        <w:rPr>
          <w:color w:val="1F2023"/>
          <w:spacing w:val="-11"/>
          <w:sz w:val="22"/>
        </w:rPr>
        <w:t xml:space="preserve"> </w:t>
      </w:r>
      <w:r>
        <w:rPr>
          <w:color w:val="1F2023"/>
          <w:sz w:val="22"/>
        </w:rPr>
        <w:t>class="d-flex</w:t>
      </w:r>
      <w:r>
        <w:rPr>
          <w:color w:val="1F2023"/>
          <w:spacing w:val="-6"/>
          <w:sz w:val="22"/>
        </w:rPr>
        <w:t xml:space="preserve"> </w:t>
      </w:r>
      <w:r>
        <w:rPr>
          <w:color w:val="1F2023"/>
          <w:sz w:val="22"/>
        </w:rPr>
        <w:t>justify-content-center</w:t>
      </w:r>
      <w:r>
        <w:rPr>
          <w:color w:val="1F2023"/>
          <w:spacing w:val="1"/>
          <w:sz w:val="22"/>
        </w:rPr>
        <w:t xml:space="preserve"> </w:t>
      </w:r>
      <w:r>
        <w:rPr>
          <w:color w:val="1F2023"/>
          <w:sz w:val="22"/>
        </w:rPr>
        <w:t>mx-4</w:t>
      </w:r>
      <w:r>
        <w:rPr>
          <w:color w:val="1F2023"/>
          <w:spacing w:val="-1"/>
          <w:sz w:val="22"/>
        </w:rPr>
        <w:t xml:space="preserve"> </w:t>
      </w:r>
      <w:r>
        <w:rPr>
          <w:color w:val="1F2023"/>
          <w:sz w:val="22"/>
        </w:rPr>
        <w:t>mb-3</w:t>
      </w:r>
      <w:r>
        <w:rPr>
          <w:color w:val="1F2023"/>
          <w:spacing w:val="-2"/>
          <w:sz w:val="22"/>
        </w:rPr>
        <w:t xml:space="preserve"> </w:t>
      </w:r>
      <w:r>
        <w:rPr>
          <w:color w:val="1F2023"/>
          <w:sz w:val="22"/>
        </w:rPr>
        <w:t>mb-lg-4"&gt;</w:t>
      </w:r>
    </w:p>
    <w:p>
      <w:pPr>
        <w:spacing w:before="179"/>
        <w:ind w:left="2036" w:right="0" w:firstLine="0"/>
        <w:jc w:val="left"/>
        <w:rPr>
          <w:sz w:val="22"/>
        </w:rPr>
      </w:pPr>
      <w:r>
        <w:rPr>
          <w:color w:val="1F2023"/>
          <w:sz w:val="22"/>
        </w:rPr>
        <w:t>&lt;button</w:t>
      </w:r>
      <w:r>
        <w:rPr>
          <w:color w:val="1F2023"/>
          <w:spacing w:val="-8"/>
          <w:sz w:val="22"/>
        </w:rPr>
        <w:t xml:space="preserve"> </w:t>
      </w:r>
      <w:r>
        <w:rPr>
          <w:color w:val="1F2023"/>
          <w:sz w:val="22"/>
        </w:rPr>
        <w:t>type="button"</w:t>
      </w:r>
      <w:r>
        <w:rPr>
          <w:color w:val="1F2023"/>
          <w:spacing w:val="-7"/>
          <w:sz w:val="22"/>
        </w:rPr>
        <w:t xml:space="preserve"> </w:t>
      </w:r>
      <w:r>
        <w:rPr>
          <w:color w:val="1F2023"/>
          <w:sz w:val="22"/>
        </w:rPr>
        <w:t>class="btn</w:t>
      </w:r>
      <w:r>
        <w:rPr>
          <w:color w:val="1F2023"/>
          <w:spacing w:val="-8"/>
          <w:sz w:val="22"/>
        </w:rPr>
        <w:t xml:space="preserve"> </w:t>
      </w:r>
      <w:r>
        <w:rPr>
          <w:color w:val="1F2023"/>
          <w:sz w:val="22"/>
        </w:rPr>
        <w:t>btn-primary</w:t>
      </w:r>
      <w:r>
        <w:rPr>
          <w:color w:val="1F2023"/>
          <w:spacing w:val="-7"/>
          <w:sz w:val="22"/>
        </w:rPr>
        <w:t xml:space="preserve"> </w:t>
      </w:r>
      <w:r>
        <w:rPr>
          <w:color w:val="1F2023"/>
          <w:sz w:val="22"/>
        </w:rPr>
        <w:t>btn-lg"&gt;Register&lt;/button&gt;</w:t>
      </w:r>
    </w:p>
    <w:p>
      <w:pPr>
        <w:spacing w:before="179"/>
        <w:ind w:left="1925" w:right="0" w:firstLine="0"/>
        <w:jc w:val="left"/>
        <w:rPr>
          <w:sz w:val="22"/>
        </w:rPr>
      </w:pPr>
      <w:r>
        <w:rPr>
          <w:color w:val="1F2023"/>
          <w:sz w:val="22"/>
        </w:rPr>
        <w:t>&lt;/div&gt;</w:t>
      </w:r>
    </w:p>
    <w:p>
      <w:pPr>
        <w:spacing w:before="0" w:line="240" w:lineRule="auto"/>
        <w:rPr>
          <w:sz w:val="24"/>
        </w:rPr>
      </w:pPr>
    </w:p>
    <w:p>
      <w:pPr>
        <w:spacing w:before="7" w:line="240" w:lineRule="auto"/>
        <w:rPr>
          <w:sz w:val="29"/>
        </w:rPr>
      </w:pPr>
    </w:p>
    <w:p>
      <w:pPr>
        <w:spacing w:before="0"/>
        <w:ind w:left="1815" w:right="0" w:firstLine="0"/>
        <w:jc w:val="left"/>
        <w:rPr>
          <w:sz w:val="22"/>
        </w:rPr>
      </w:pPr>
      <w:r>
        <w:rPr>
          <w:color w:val="1F2023"/>
          <w:sz w:val="22"/>
        </w:rPr>
        <w:t>&lt;/form&gt;</w:t>
      </w:r>
    </w:p>
    <w:p>
      <w:pPr>
        <w:spacing w:before="0" w:line="240" w:lineRule="auto"/>
        <w:rPr>
          <w:sz w:val="24"/>
        </w:rPr>
      </w:pPr>
    </w:p>
    <w:p>
      <w:pPr>
        <w:spacing w:before="2" w:line="240" w:lineRule="auto"/>
        <w:rPr>
          <w:sz w:val="29"/>
        </w:rPr>
      </w:pPr>
    </w:p>
    <w:p>
      <w:pPr>
        <w:spacing w:before="0"/>
        <w:ind w:left="1705" w:right="0" w:firstLine="0"/>
        <w:jc w:val="left"/>
        <w:rPr>
          <w:sz w:val="22"/>
        </w:rPr>
      </w:pPr>
      <w:r>
        <w:rPr>
          <w:color w:val="1F2023"/>
          <w:sz w:val="22"/>
        </w:rPr>
        <w:t>&lt;/div&gt;</w:t>
      </w:r>
    </w:p>
    <w:p>
      <w:pPr>
        <w:spacing w:before="184"/>
        <w:ind w:left="1705" w:right="0" w:firstLine="0"/>
        <w:jc w:val="left"/>
        <w:rPr>
          <w:sz w:val="22"/>
        </w:rPr>
      </w:pPr>
      <w:r>
        <w:rPr>
          <w:color w:val="1F2023"/>
          <w:sz w:val="22"/>
        </w:rPr>
        <w:t>&lt;div</w:t>
      </w:r>
      <w:r>
        <w:rPr>
          <w:color w:val="1F2023"/>
          <w:spacing w:val="-9"/>
          <w:sz w:val="22"/>
        </w:rPr>
        <w:t xml:space="preserve"> </w:t>
      </w:r>
      <w:r>
        <w:rPr>
          <w:color w:val="1F2023"/>
          <w:sz w:val="22"/>
        </w:rPr>
        <w:t>class="col-md-10</w:t>
      </w:r>
      <w:r>
        <w:rPr>
          <w:color w:val="1F2023"/>
          <w:spacing w:val="-3"/>
          <w:sz w:val="22"/>
        </w:rPr>
        <w:t xml:space="preserve"> </w:t>
      </w:r>
      <w:r>
        <w:rPr>
          <w:color w:val="1F2023"/>
          <w:sz w:val="22"/>
        </w:rPr>
        <w:t>col-lg-6</w:t>
      </w:r>
      <w:r>
        <w:rPr>
          <w:color w:val="1F2023"/>
          <w:spacing w:val="-4"/>
          <w:sz w:val="22"/>
        </w:rPr>
        <w:t xml:space="preserve"> </w:t>
      </w:r>
      <w:r>
        <w:rPr>
          <w:color w:val="1F2023"/>
          <w:sz w:val="22"/>
        </w:rPr>
        <w:t>col-xl-7</w:t>
      </w:r>
      <w:r>
        <w:rPr>
          <w:color w:val="1F2023"/>
          <w:spacing w:val="-4"/>
          <w:sz w:val="22"/>
        </w:rPr>
        <w:t xml:space="preserve"> </w:t>
      </w:r>
      <w:r>
        <w:rPr>
          <w:color w:val="1F2023"/>
          <w:sz w:val="22"/>
        </w:rPr>
        <w:t>d-flex</w:t>
      </w:r>
      <w:r>
        <w:rPr>
          <w:color w:val="1F2023"/>
          <w:spacing w:val="-3"/>
          <w:sz w:val="22"/>
        </w:rPr>
        <w:t xml:space="preserve"> </w:t>
      </w:r>
      <w:r>
        <w:rPr>
          <w:color w:val="1F2023"/>
          <w:sz w:val="22"/>
        </w:rPr>
        <w:t>align-items-center</w:t>
      </w:r>
      <w:r>
        <w:rPr>
          <w:color w:val="1F2023"/>
          <w:spacing w:val="-1"/>
          <w:sz w:val="22"/>
        </w:rPr>
        <w:t xml:space="preserve"> </w:t>
      </w:r>
      <w:r>
        <w:rPr>
          <w:color w:val="1F2023"/>
          <w:sz w:val="22"/>
        </w:rPr>
        <w:t>order-1</w:t>
      </w:r>
      <w:r>
        <w:rPr>
          <w:color w:val="1F2023"/>
          <w:spacing w:val="-4"/>
          <w:sz w:val="22"/>
        </w:rPr>
        <w:t xml:space="preserve"> </w:t>
      </w:r>
      <w:r>
        <w:rPr>
          <w:color w:val="1F2023"/>
          <w:sz w:val="22"/>
        </w:rPr>
        <w:t>order-lg-2"&gt;</w:t>
      </w:r>
    </w:p>
    <w:p>
      <w:pPr>
        <w:spacing w:before="0" w:line="240" w:lineRule="auto"/>
        <w:rPr>
          <w:sz w:val="24"/>
        </w:rPr>
      </w:pPr>
    </w:p>
    <w:p>
      <w:pPr>
        <w:spacing w:before="2" w:line="240" w:lineRule="auto"/>
        <w:rPr>
          <w:sz w:val="29"/>
        </w:rPr>
      </w:pPr>
    </w:p>
    <w:p>
      <w:pPr>
        <w:spacing w:before="0" w:line="259" w:lineRule="auto"/>
        <w:ind w:left="600" w:right="0" w:firstLine="1214"/>
        <w:jc w:val="left"/>
        <w:rPr>
          <w:sz w:val="22"/>
        </w:rPr>
      </w:pPr>
      <w:r>
        <w:rPr>
          <w:color w:val="1F2023"/>
          <w:sz w:val="22"/>
        </w:rPr>
        <w:t>&lt;img src="https://img.freepik.com/free-vector/sign-up-concept-illustration_114360-</w:t>
      </w:r>
      <w:r>
        <w:rPr>
          <w:color w:val="1F2023"/>
          <w:spacing w:val="1"/>
          <w:sz w:val="22"/>
        </w:rPr>
        <w:t xml:space="preserve"> </w:t>
      </w:r>
      <w:r>
        <w:rPr>
          <w:color w:val="1F2023"/>
          <w:spacing w:val="-1"/>
          <w:sz w:val="22"/>
        </w:rPr>
        <w:t>7865.jpg?w=740&amp;t=st=1667712441~exp=1667713041~hmac=4224cf9893b8b9c5e20fa396de1b4c00</w:t>
      </w:r>
      <w:r>
        <w:rPr>
          <w:color w:val="1F2023"/>
          <w:sz w:val="22"/>
        </w:rPr>
        <w:t xml:space="preserve"> 1b8f2f9241d21dc07e260e9918c34018"</w:t>
      </w:r>
    </w:p>
    <w:p>
      <w:pPr>
        <w:spacing w:before="159"/>
        <w:ind w:left="1925" w:right="0" w:firstLine="0"/>
        <w:jc w:val="left"/>
        <w:rPr>
          <w:sz w:val="22"/>
        </w:rPr>
      </w:pPr>
      <w:r>
        <w:rPr>
          <w:color w:val="1F2023"/>
          <w:sz w:val="22"/>
        </w:rPr>
        <w:t>class="img-fluid"</w:t>
      </w:r>
      <w:r>
        <w:rPr>
          <w:color w:val="1F2023"/>
          <w:spacing w:val="-9"/>
          <w:sz w:val="22"/>
        </w:rPr>
        <w:t xml:space="preserve"> </w:t>
      </w:r>
      <w:r>
        <w:rPr>
          <w:color w:val="1F2023"/>
          <w:sz w:val="22"/>
        </w:rPr>
        <w:t>alt="Sample</w:t>
      </w:r>
      <w:r>
        <w:rPr>
          <w:color w:val="1F2023"/>
          <w:spacing w:val="-8"/>
          <w:sz w:val="22"/>
        </w:rPr>
        <w:t xml:space="preserve"> </w:t>
      </w:r>
      <w:r>
        <w:rPr>
          <w:color w:val="1F2023"/>
          <w:sz w:val="22"/>
        </w:rPr>
        <w:t>image"&gt;</w:t>
      </w:r>
    </w:p>
    <w:p>
      <w:pPr>
        <w:spacing w:before="0" w:line="240" w:lineRule="auto"/>
        <w:rPr>
          <w:sz w:val="24"/>
        </w:rPr>
      </w:pPr>
    </w:p>
    <w:p>
      <w:pPr>
        <w:spacing w:before="2" w:line="240" w:lineRule="auto"/>
        <w:rPr>
          <w:sz w:val="29"/>
        </w:rPr>
      </w:pPr>
    </w:p>
    <w:p>
      <w:pPr>
        <w:spacing w:before="0"/>
        <w:ind w:left="1705" w:right="0" w:firstLine="0"/>
        <w:jc w:val="left"/>
        <w:rPr>
          <w:sz w:val="22"/>
        </w:rPr>
      </w:pPr>
      <w:r>
        <w:rPr>
          <w:color w:val="1F2023"/>
          <w:sz w:val="22"/>
        </w:rPr>
        <w:t>&lt;/div&gt;</w:t>
      </w:r>
    </w:p>
    <w:p>
      <w:pPr>
        <w:spacing w:before="184"/>
        <w:ind w:left="1594" w:right="0" w:firstLine="0"/>
        <w:jc w:val="left"/>
        <w:rPr>
          <w:sz w:val="22"/>
        </w:rPr>
      </w:pPr>
      <w:r>
        <w:rPr>
          <w:color w:val="1F2023"/>
          <w:sz w:val="22"/>
        </w:rPr>
        <w:t>&lt;/div&gt;</w:t>
      </w:r>
    </w:p>
    <w:p>
      <w:pPr>
        <w:spacing w:before="179"/>
        <w:ind w:left="1484" w:right="0" w:firstLine="0"/>
        <w:jc w:val="left"/>
        <w:rPr>
          <w:sz w:val="22"/>
        </w:rPr>
      </w:pPr>
      <w:r>
        <w:rPr>
          <w:color w:val="1F2023"/>
          <w:sz w:val="22"/>
        </w:rPr>
        <w:t>&lt;/div&gt;</w:t>
      </w:r>
    </w:p>
    <w:p>
      <w:pPr>
        <w:spacing w:before="179"/>
        <w:ind w:left="1373" w:right="0" w:firstLine="0"/>
        <w:jc w:val="left"/>
        <w:rPr>
          <w:sz w:val="22"/>
        </w:rPr>
      </w:pPr>
      <w:r>
        <w:rPr>
          <w:color w:val="1F2023"/>
          <w:sz w:val="22"/>
        </w:rPr>
        <w:t>&lt;/div&gt;</w:t>
      </w:r>
    </w:p>
    <w:p>
      <w:pPr>
        <w:spacing w:before="180"/>
        <w:ind w:left="1263" w:right="0" w:firstLine="0"/>
        <w:jc w:val="left"/>
        <w:rPr>
          <w:sz w:val="22"/>
        </w:rPr>
      </w:pPr>
      <w:r>
        <w:rPr>
          <w:color w:val="1F2023"/>
          <w:sz w:val="22"/>
        </w:rPr>
        <w:t>&lt;/div&gt;</w:t>
      </w:r>
    </w:p>
    <w:p>
      <w:pPr>
        <w:spacing w:before="179"/>
        <w:ind w:left="1152" w:right="0" w:firstLine="0"/>
        <w:jc w:val="left"/>
        <w:rPr>
          <w:sz w:val="22"/>
        </w:rPr>
      </w:pPr>
      <w:r>
        <w:rPr>
          <w:color w:val="1F2023"/>
          <w:sz w:val="22"/>
        </w:rPr>
        <w:t>&lt;/div&gt;</w:t>
      </w:r>
    </w:p>
    <w:p>
      <w:pPr>
        <w:spacing w:before="184"/>
        <w:ind w:left="1042" w:right="0" w:firstLine="0"/>
        <w:jc w:val="left"/>
        <w:rPr>
          <w:sz w:val="22"/>
        </w:rPr>
      </w:pPr>
      <w:r>
        <w:rPr>
          <w:color w:val="1F2023"/>
          <w:sz w:val="22"/>
        </w:rPr>
        <w:t>&lt;/div&gt;</w:t>
      </w:r>
    </w:p>
    <w:p>
      <w:pPr>
        <w:spacing w:before="179"/>
        <w:ind w:left="936" w:right="0" w:firstLine="0"/>
        <w:jc w:val="left"/>
        <w:rPr>
          <w:sz w:val="22"/>
        </w:rPr>
      </w:pPr>
      <w:r>
        <w:rPr>
          <w:color w:val="1F2023"/>
          <w:sz w:val="22"/>
        </w:rPr>
        <w:t>&lt;/section&gt;</w:t>
      </w:r>
    </w:p>
    <w:p>
      <w:pPr>
        <w:spacing w:before="179"/>
        <w:ind w:left="600" w:right="0" w:firstLine="0"/>
        <w:jc w:val="left"/>
        <w:rPr>
          <w:sz w:val="22"/>
        </w:rPr>
      </w:pPr>
      <w:r>
        <w:rPr>
          <w:color w:val="1F2023"/>
          <w:sz w:val="22"/>
        </w:rPr>
        <w:t>&lt;/body&gt;</w:t>
      </w:r>
    </w:p>
    <w:p>
      <w:pPr>
        <w:spacing w:before="179"/>
        <w:ind w:left="600" w:right="0" w:firstLine="0"/>
        <w:jc w:val="left"/>
        <w:rPr>
          <w:sz w:val="22"/>
        </w:rPr>
      </w:pPr>
      <w:r>
        <w:rPr>
          <w:color w:val="1F2023"/>
          <w:sz w:val="22"/>
        </w:rPr>
        <w:t>&lt;/html&gt;</w:t>
      </w:r>
    </w:p>
    <w:p>
      <w:pPr>
        <w:spacing w:before="0" w:line="240" w:lineRule="auto"/>
        <w:rPr>
          <w:sz w:val="24"/>
        </w:rPr>
      </w:pPr>
    </w:p>
    <w:p>
      <w:pPr>
        <w:spacing w:before="9" w:line="240" w:lineRule="auto"/>
        <w:rPr>
          <w:sz w:val="29"/>
        </w:rPr>
      </w:pPr>
    </w:p>
    <w:p>
      <w:pPr>
        <w:spacing w:before="0"/>
        <w:ind w:left="115" w:right="0" w:firstLine="0"/>
        <w:jc w:val="left"/>
        <w:rPr>
          <w:b/>
          <w:sz w:val="30"/>
        </w:rPr>
      </w:pPr>
      <w:bookmarkStart w:id="0" w:name="7.3. DATABASE SCHEMA"/>
      <w:bookmarkEnd w:id="0"/>
      <w:r>
        <w:rPr>
          <w:b/>
          <w:sz w:val="30"/>
        </w:rPr>
        <w:t>7.3.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DATABASE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SCHEMA</w:t>
      </w:r>
    </w:p>
    <w:p>
      <w:pPr>
        <w:spacing w:after="0"/>
        <w:jc w:val="left"/>
        <w:rPr>
          <w:sz w:val="30"/>
        </w:rPr>
        <w:sectPr>
          <w:pgSz w:w="11910" w:h="16840"/>
          <w:pgMar w:top="1340" w:right="100" w:bottom="280" w:left="840" w:header="720" w:footer="720" w:gutter="0"/>
          <w:cols w:space="720" w:num="1"/>
        </w:sectPr>
      </w:pPr>
    </w:p>
    <w:p>
      <w:pPr>
        <w:spacing w:line="240" w:lineRule="auto"/>
        <w:ind w:left="11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30240" cy="3223260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8" w:line="240" w:lineRule="auto"/>
        <w:rPr>
          <w:b/>
          <w:sz w:val="16"/>
        </w:rPr>
      </w:pPr>
    </w:p>
    <w:p>
      <w:pPr>
        <w:pStyle w:val="7"/>
        <w:numPr>
          <w:ilvl w:val="0"/>
          <w:numId w:val="2"/>
        </w:numPr>
        <w:tabs>
          <w:tab w:val="left" w:pos="884"/>
        </w:tabs>
        <w:spacing w:before="87" w:after="0" w:line="240" w:lineRule="auto"/>
        <w:ind w:left="883" w:right="0" w:hanging="284"/>
        <w:jc w:val="left"/>
        <w:rPr>
          <w:b/>
          <w:color w:val="1F2023"/>
          <w:sz w:val="28"/>
        </w:rPr>
      </w:pPr>
      <w:r>
        <w:rPr>
          <w:b/>
          <w:color w:val="1F2023"/>
          <w:sz w:val="28"/>
        </w:rPr>
        <w:t>TESTING</w:t>
      </w:r>
    </w:p>
    <w:p>
      <w:pPr>
        <w:pStyle w:val="7"/>
        <w:numPr>
          <w:ilvl w:val="1"/>
          <w:numId w:val="2"/>
        </w:numPr>
        <w:tabs>
          <w:tab w:val="left" w:pos="1023"/>
        </w:tabs>
        <w:spacing w:before="182" w:after="0" w:line="240" w:lineRule="auto"/>
        <w:ind w:left="1022" w:right="0" w:hanging="423"/>
        <w:jc w:val="left"/>
        <w:rPr>
          <w:b/>
          <w:color w:val="1F2023"/>
          <w:sz w:val="28"/>
        </w:rPr>
      </w:pPr>
      <w:r>
        <w:rPr>
          <w:b/>
          <w:color w:val="1F2023"/>
          <w:sz w:val="28"/>
        </w:rPr>
        <w:t>TEST</w:t>
      </w:r>
      <w:r>
        <w:rPr>
          <w:b/>
          <w:color w:val="1F2023"/>
          <w:spacing w:val="-3"/>
          <w:sz w:val="28"/>
        </w:rPr>
        <w:t xml:space="preserve"> </w:t>
      </w:r>
      <w:r>
        <w:rPr>
          <w:b/>
          <w:color w:val="1F2023"/>
          <w:sz w:val="28"/>
        </w:rPr>
        <w:t>CASES</w:t>
      </w:r>
    </w:p>
    <w:p>
      <w:pPr>
        <w:spacing w:before="5" w:line="240" w:lineRule="auto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5685790" cy="1931670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240" w:lineRule="auto"/>
        <w:rPr>
          <w:b/>
          <w:sz w:val="30"/>
        </w:rPr>
      </w:pPr>
    </w:p>
    <w:p>
      <w:pPr>
        <w:spacing w:before="0" w:line="240" w:lineRule="auto"/>
        <w:rPr>
          <w:b/>
          <w:sz w:val="30"/>
        </w:rPr>
      </w:pPr>
    </w:p>
    <w:p>
      <w:pPr>
        <w:spacing w:before="0" w:line="240" w:lineRule="auto"/>
        <w:rPr>
          <w:b/>
          <w:sz w:val="30"/>
        </w:rPr>
      </w:pPr>
    </w:p>
    <w:p>
      <w:pPr>
        <w:spacing w:before="259"/>
        <w:ind w:left="600" w:right="0" w:firstLine="0"/>
        <w:jc w:val="left"/>
        <w:rPr>
          <w:rFonts w:ascii="Calibri"/>
          <w:b/>
          <w:sz w:val="38"/>
        </w:rPr>
      </w:pPr>
      <w:r>
        <w:rPr>
          <w:rFonts w:ascii="Calibri"/>
          <w:b/>
          <w:sz w:val="38"/>
        </w:rPr>
        <w:t>8.2.USER</w:t>
      </w:r>
      <w:r>
        <w:rPr>
          <w:rFonts w:ascii="Calibri"/>
          <w:b/>
          <w:spacing w:val="-9"/>
          <w:sz w:val="38"/>
        </w:rPr>
        <w:t xml:space="preserve"> </w:t>
      </w:r>
      <w:r>
        <w:rPr>
          <w:rFonts w:ascii="Calibri"/>
          <w:b/>
          <w:sz w:val="38"/>
        </w:rPr>
        <w:t>ACCEPTANCE</w:t>
      </w:r>
      <w:r>
        <w:rPr>
          <w:rFonts w:ascii="Calibri"/>
          <w:b/>
          <w:spacing w:val="-4"/>
          <w:sz w:val="38"/>
        </w:rPr>
        <w:t xml:space="preserve"> </w:t>
      </w:r>
      <w:r>
        <w:rPr>
          <w:rFonts w:ascii="Calibri"/>
          <w:b/>
          <w:sz w:val="38"/>
        </w:rPr>
        <w:t>TESTING</w:t>
      </w:r>
    </w:p>
    <w:p>
      <w:pPr>
        <w:spacing w:after="0"/>
        <w:jc w:val="left"/>
        <w:rPr>
          <w:rFonts w:ascii="Calibri"/>
          <w:sz w:val="38"/>
        </w:rPr>
        <w:sectPr>
          <w:pgSz w:w="11910" w:h="16840"/>
          <w:pgMar w:top="1420" w:right="100" w:bottom="280" w:left="840" w:header="720" w:footer="720" w:gutter="0"/>
          <w:cols w:space="720" w:num="1"/>
        </w:sectPr>
      </w:pPr>
    </w:p>
    <w:p>
      <w:pPr>
        <w:pStyle w:val="5"/>
        <w:rPr>
          <w:b/>
          <w:sz w:val="20"/>
        </w:rPr>
      </w:pPr>
      <w:r>
        <w:pict>
          <v:rect id="_x0000_s1026" o:spid="_x0000_s1026" o:spt="1" style="position:absolute;left:0pt;margin-left:24pt;margin-top:25.4pt;height:791.25pt;width:1.4pt;mso-position-horizontal-relative:page;mso-position-vertical-relative:page;z-index:25166131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27" o:spid="_x0000_s1027" o:spt="1" style="position:absolute;left:0pt;margin-left:570pt;margin-top:25.4pt;height:791.25pt;width:1.4pt;mso-position-horizontal-relative:page;mso-position-vertical-relative:page;z-index:25166233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>
        <w:pStyle w:val="5"/>
        <w:rPr>
          <w:b/>
          <w:sz w:val="20"/>
        </w:rPr>
      </w:pPr>
    </w:p>
    <w:p>
      <w:pPr>
        <w:pStyle w:val="5"/>
        <w:spacing w:before="2"/>
        <w:rPr>
          <w:b/>
          <w:sz w:val="28"/>
        </w:rPr>
      </w:pPr>
    </w:p>
    <w:p>
      <w:pPr>
        <w:pStyle w:val="2"/>
        <w:spacing w:before="88"/>
      </w:pPr>
      <w:bookmarkStart w:id="1" w:name="Test case : Testing the Add Recipe Inter"/>
      <w:bookmarkEnd w:id="1"/>
      <w:r>
        <w:t>Test</w:t>
      </w:r>
      <w:r>
        <w:rPr>
          <w:spacing w:val="-9"/>
        </w:rPr>
        <w:t xml:space="preserve"> </w:t>
      </w:r>
      <w:r>
        <w:t>case :</w:t>
      </w:r>
      <w:r>
        <w:rPr>
          <w:spacing w:val="-6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Recipe</w:t>
      </w:r>
      <w:r>
        <w:rPr>
          <w:spacing w:val="-5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functioning</w:t>
      </w:r>
    </w:p>
    <w:p>
      <w:pPr>
        <w:spacing w:before="7" w:line="240" w:lineRule="auto"/>
        <w:rPr>
          <w:b/>
          <w:sz w:val="37"/>
        </w:rPr>
      </w:pPr>
    </w:p>
    <w:p>
      <w:pPr>
        <w:spacing w:before="0" w:line="379" w:lineRule="auto"/>
        <w:ind w:left="989" w:right="6427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Case 1: Testing the Quantity input field.</w:t>
      </w:r>
      <w:r>
        <w:rPr>
          <w:rFonts w:ascii="Calibri"/>
          <w:spacing w:val="-47"/>
          <w:sz w:val="22"/>
        </w:rPr>
        <w:t xml:space="preserve"> </w:t>
      </w:r>
      <w:r>
        <w:rPr>
          <w:rFonts w:ascii="Calibri"/>
          <w:sz w:val="22"/>
        </w:rPr>
        <w:t>Case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2:</w:t>
      </w:r>
      <w:r>
        <w:rPr>
          <w:rFonts w:ascii="Calibri"/>
          <w:spacing w:val="1"/>
          <w:sz w:val="22"/>
        </w:rPr>
        <w:t xml:space="preserve"> </w:t>
      </w:r>
      <w:r>
        <w:rPr>
          <w:rFonts w:ascii="Calibri"/>
          <w:sz w:val="22"/>
        </w:rPr>
        <w:t>Testing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the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Recipe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Name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field.</w:t>
      </w:r>
    </w:p>
    <w:p>
      <w:pPr>
        <w:tabs>
          <w:tab w:val="left" w:pos="8100"/>
        </w:tabs>
        <w:spacing w:before="0" w:line="360" w:lineRule="auto"/>
        <w:ind w:left="595" w:right="1524" w:firstLine="393"/>
        <w:jc w:val="left"/>
        <w:rPr>
          <w:rFonts w:ascii="Calibri"/>
          <w:sz w:val="22"/>
        </w:rPr>
      </w:pPr>
      <w:r>
        <w:rPr>
          <w:rFonts w:ascii="Calibri"/>
          <w:sz w:val="22"/>
        </w:rPr>
        <w:t>Case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3:</w:t>
      </w:r>
      <w:r>
        <w:rPr>
          <w:rFonts w:ascii="Calibri"/>
          <w:spacing w:val="1"/>
          <w:sz w:val="22"/>
        </w:rPr>
        <w:t xml:space="preserve"> </w:t>
      </w:r>
      <w:r>
        <w:rPr>
          <w:rFonts w:ascii="Calibri"/>
          <w:sz w:val="22"/>
        </w:rPr>
        <w:t>Testing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the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Ingredients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in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recipe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list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and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Quantity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of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ingredient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list.</w:t>
      </w:r>
      <w:r>
        <w:rPr>
          <w:rFonts w:ascii="Calibri"/>
          <w:sz w:val="22"/>
        </w:rPr>
        <w:tab/>
      </w:r>
      <w:r>
        <w:rPr>
          <w:rFonts w:ascii="Calibri"/>
          <w:sz w:val="22"/>
        </w:rPr>
        <w:t>Case 4: Testing</w:t>
      </w:r>
      <w:r>
        <w:rPr>
          <w:rFonts w:ascii="Calibri"/>
          <w:spacing w:val="-47"/>
          <w:sz w:val="22"/>
        </w:rPr>
        <w:t xml:space="preserve"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available</w:t>
      </w:r>
      <w:r>
        <w:rPr>
          <w:rFonts w:ascii="Calibri"/>
          <w:spacing w:val="-7"/>
          <w:sz w:val="22"/>
        </w:rPr>
        <w:t xml:space="preserve"> </w:t>
      </w:r>
      <w:r>
        <w:rPr>
          <w:rFonts w:ascii="Calibri"/>
          <w:sz w:val="22"/>
        </w:rPr>
        <w:t>ingredients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list.</w:t>
      </w:r>
    </w:p>
    <w:p>
      <w:pPr>
        <w:spacing w:before="156" w:line="360" w:lineRule="auto"/>
        <w:ind w:left="595" w:right="1689" w:firstLine="292"/>
        <w:jc w:val="left"/>
        <w:rPr>
          <w:rFonts w:ascii="Calibri"/>
          <w:sz w:val="22"/>
        </w:rPr>
      </w:pPr>
      <w:r>
        <w:rPr>
          <w:rFonts w:ascii="Calibri"/>
          <w:sz w:val="22"/>
        </w:rPr>
        <w:t>Case 5: Testing the all the above cases together and checking if the entries are updated to the</w:t>
      </w:r>
      <w:r>
        <w:rPr>
          <w:rFonts w:ascii="Calibri"/>
          <w:spacing w:val="-47"/>
          <w:sz w:val="22"/>
        </w:rPr>
        <w:t xml:space="preserve"> </w:t>
      </w:r>
      <w:r>
        <w:rPr>
          <w:rFonts w:ascii="Calibri"/>
          <w:sz w:val="22"/>
        </w:rPr>
        <w:t>tables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in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database.</w:t>
      </w:r>
    </w:p>
    <w:p>
      <w:pPr>
        <w:pStyle w:val="5"/>
        <w:rPr>
          <w:sz w:val="22"/>
        </w:rPr>
      </w:pPr>
    </w:p>
    <w:p>
      <w:pPr>
        <w:pStyle w:val="5"/>
        <w:spacing w:before="2"/>
        <w:rPr>
          <w:sz w:val="26"/>
        </w:rPr>
      </w:pPr>
    </w:p>
    <w:p>
      <w:pPr>
        <w:pStyle w:val="2"/>
      </w:pPr>
      <w:bookmarkStart w:id="2" w:name="Test Case : Check Threshold Interface"/>
      <w:bookmarkEnd w:id="2"/>
      <w:r>
        <w:t>Test</w:t>
      </w:r>
      <w:r>
        <w:rPr>
          <w:spacing w:val="-3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Check</w:t>
      </w:r>
      <w:r>
        <w:rPr>
          <w:spacing w:val="-11"/>
        </w:rPr>
        <w:t xml:space="preserve"> </w:t>
      </w:r>
      <w:r>
        <w:t>Threshold</w:t>
      </w:r>
      <w:r>
        <w:rPr>
          <w:spacing w:val="-2"/>
        </w:rPr>
        <w:t xml:space="preserve"> </w:t>
      </w:r>
      <w:r>
        <w:t>Interface</w:t>
      </w:r>
    </w:p>
    <w:p>
      <w:pPr>
        <w:spacing w:before="2" w:line="240" w:lineRule="auto"/>
        <w:rPr>
          <w:b/>
          <w:sz w:val="37"/>
        </w:rPr>
      </w:pPr>
    </w:p>
    <w:p>
      <w:pPr>
        <w:spacing w:before="0" w:line="360" w:lineRule="auto"/>
        <w:ind w:left="595" w:right="1648" w:firstLine="244"/>
        <w:jc w:val="left"/>
        <w:rPr>
          <w:rFonts w:ascii="Calibri"/>
          <w:sz w:val="22"/>
        </w:rPr>
      </w:pPr>
      <w:r>
        <w:rPr>
          <w:rFonts w:ascii="Calibri"/>
          <w:sz w:val="22"/>
        </w:rPr>
        <w:t>Case 1: Check if the Ingredients under the threshold values are shown in the Ingredients below</w:t>
      </w:r>
      <w:r>
        <w:rPr>
          <w:rFonts w:ascii="Calibri"/>
          <w:spacing w:val="-47"/>
          <w:sz w:val="22"/>
        </w:rPr>
        <w:t xml:space="preserve"> </w:t>
      </w:r>
      <w:r>
        <w:rPr>
          <w:rFonts w:ascii="Calibri"/>
          <w:sz w:val="22"/>
        </w:rPr>
        <w:t>threshold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list.</w:t>
      </w:r>
    </w:p>
    <w:p>
      <w:pPr>
        <w:spacing w:before="160" w:line="360" w:lineRule="auto"/>
        <w:ind w:left="595" w:right="1903" w:firstLine="292"/>
        <w:jc w:val="left"/>
        <w:rPr>
          <w:rFonts w:ascii="Calibri"/>
          <w:sz w:val="22"/>
        </w:rPr>
      </w:pPr>
      <w:r>
        <w:rPr>
          <w:rFonts w:ascii="Calibri"/>
          <w:sz w:val="22"/>
        </w:rPr>
        <w:t>Case 2: Check if the Create order button asks the user to enter values for all the ingredients</w:t>
      </w:r>
      <w:r>
        <w:rPr>
          <w:rFonts w:ascii="Calibri"/>
          <w:spacing w:val="-47"/>
          <w:sz w:val="22"/>
        </w:rPr>
        <w:t xml:space="preserve"> </w:t>
      </w:r>
      <w:r>
        <w:rPr>
          <w:rFonts w:ascii="Calibri"/>
          <w:sz w:val="22"/>
        </w:rPr>
        <w:t>listed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under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ingredients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below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threshold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list.</w:t>
      </w:r>
    </w:p>
    <w:p>
      <w:pPr>
        <w:spacing w:before="164"/>
        <w:ind w:left="941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Case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3: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Check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if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pressing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Process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Order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button</w:t>
      </w:r>
      <w:r>
        <w:rPr>
          <w:rFonts w:ascii="Calibri"/>
          <w:spacing w:val="6"/>
          <w:sz w:val="22"/>
        </w:rPr>
        <w:t xml:space="preserve"> </w:t>
      </w:r>
      <w:r>
        <w:rPr>
          <w:rFonts w:ascii="Calibri"/>
          <w:sz w:val="22"/>
        </w:rPr>
        <w:t>creates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a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file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with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order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details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in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it.</w:t>
      </w: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2"/>
        <w:spacing w:before="176"/>
      </w:pPr>
      <w:bookmarkStart w:id="3" w:name="Test Case : Testing the Update after sal"/>
      <w:bookmarkEnd w:id="3"/>
      <w:r>
        <w:t>Test</w:t>
      </w:r>
      <w:r>
        <w:rPr>
          <w:spacing w:val="-4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Testing the</w:t>
      </w:r>
      <w:r>
        <w:rPr>
          <w:spacing w:val="-1"/>
        </w:rPr>
        <w:t xml:space="preserve"> </w:t>
      </w:r>
      <w:r>
        <w:t>Update</w:t>
      </w:r>
      <w:r>
        <w:rPr>
          <w:spacing w:val="-6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sales</w:t>
      </w:r>
      <w:r>
        <w:rPr>
          <w:spacing w:val="-7"/>
        </w:rPr>
        <w:t xml:space="preserve"> </w:t>
      </w:r>
      <w:r>
        <w:t>interface</w:t>
      </w:r>
    </w:p>
    <w:p>
      <w:pPr>
        <w:spacing w:before="6" w:line="240" w:lineRule="auto"/>
        <w:rPr>
          <w:b/>
          <w:sz w:val="37"/>
        </w:rPr>
      </w:pPr>
    </w:p>
    <w:p>
      <w:pPr>
        <w:spacing w:before="0" w:line="381" w:lineRule="auto"/>
        <w:ind w:left="941" w:right="6828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Case 1: Test the Recipe list box.</w:t>
      </w:r>
      <w:r>
        <w:rPr>
          <w:rFonts w:ascii="Calibri"/>
          <w:spacing w:val="1"/>
          <w:sz w:val="22"/>
        </w:rPr>
        <w:t xml:space="preserve"> </w:t>
      </w:r>
      <w:r>
        <w:rPr>
          <w:rFonts w:ascii="Calibri"/>
          <w:sz w:val="22"/>
        </w:rPr>
        <w:t>Case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2: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Test</w:t>
      </w:r>
      <w:r>
        <w:rPr>
          <w:rFonts w:ascii="Calibri"/>
          <w:spacing w:val="1"/>
          <w:sz w:val="22"/>
        </w:rPr>
        <w:t xml:space="preserve"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quantity</w:t>
      </w:r>
      <w:r>
        <w:rPr>
          <w:rFonts w:ascii="Calibri"/>
          <w:spacing w:val="-1"/>
          <w:sz w:val="22"/>
        </w:rPr>
        <w:t xml:space="preserve"> </w:t>
      </w:r>
      <w:r>
        <w:rPr>
          <w:rFonts w:ascii="Calibri"/>
          <w:sz w:val="22"/>
        </w:rPr>
        <w:t>text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field..</w:t>
      </w:r>
    </w:p>
    <w:p>
      <w:pPr>
        <w:spacing w:before="0" w:line="265" w:lineRule="exact"/>
        <w:ind w:left="941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Case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3: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Test the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recipe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sold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list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box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quantity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sold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list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box.</w:t>
      </w:r>
    </w:p>
    <w:p>
      <w:pPr>
        <w:spacing w:before="159"/>
        <w:ind w:left="941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Case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4:</w:t>
      </w:r>
      <w:r>
        <w:rPr>
          <w:rFonts w:ascii="Calibri"/>
          <w:spacing w:val="-4"/>
          <w:sz w:val="22"/>
        </w:rPr>
        <w:t xml:space="preserve"> </w:t>
      </w:r>
      <w:r>
        <w:rPr>
          <w:rFonts w:ascii="Calibri"/>
          <w:sz w:val="22"/>
        </w:rPr>
        <w:t>Test</w:t>
      </w:r>
      <w:r>
        <w:rPr>
          <w:rFonts w:ascii="Calibri"/>
          <w:spacing w:val="1"/>
          <w:sz w:val="22"/>
        </w:rPr>
        <w:t xml:space="preserve"> </w:t>
      </w:r>
      <w:r>
        <w:rPr>
          <w:rFonts w:ascii="Calibri"/>
          <w:sz w:val="22"/>
        </w:rPr>
        <w:t>if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details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are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updated</w:t>
      </w:r>
      <w:r>
        <w:rPr>
          <w:rFonts w:ascii="Calibri"/>
          <w:spacing w:val="1"/>
          <w:sz w:val="22"/>
        </w:rPr>
        <w:t xml:space="preserve"> </w:t>
      </w:r>
      <w:r>
        <w:rPr>
          <w:rFonts w:ascii="Calibri"/>
          <w:sz w:val="22"/>
        </w:rPr>
        <w:t>to</w:t>
      </w:r>
      <w:r>
        <w:rPr>
          <w:rFonts w:ascii="Calibri"/>
          <w:spacing w:val="1"/>
          <w:sz w:val="22"/>
        </w:rPr>
        <w:t xml:space="preserve"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database</w:t>
      </w:r>
      <w:r>
        <w:rPr>
          <w:rFonts w:ascii="Calibri"/>
          <w:spacing w:val="-2"/>
          <w:sz w:val="22"/>
        </w:rPr>
        <w:t xml:space="preserve"> </w:t>
      </w:r>
      <w:r>
        <w:rPr>
          <w:rFonts w:ascii="Calibri"/>
          <w:sz w:val="22"/>
        </w:rPr>
        <w:t>when</w:t>
      </w:r>
      <w:r>
        <w:rPr>
          <w:rFonts w:ascii="Calibri"/>
          <w:spacing w:val="-3"/>
          <w:sz w:val="22"/>
        </w:rPr>
        <w:t xml:space="preserve"> </w:t>
      </w:r>
      <w:r>
        <w:rPr>
          <w:rFonts w:ascii="Calibri"/>
          <w:sz w:val="22"/>
        </w:rPr>
        <w:t>requested.</w:t>
      </w: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rPr>
          <w:sz w:val="22"/>
        </w:rPr>
      </w:pPr>
    </w:p>
    <w:p>
      <w:pPr>
        <w:pStyle w:val="5"/>
        <w:spacing w:before="11"/>
        <w:rPr>
          <w:sz w:val="28"/>
        </w:rPr>
      </w:pPr>
    </w:p>
    <w:p>
      <w:pPr>
        <w:pStyle w:val="7"/>
        <w:numPr>
          <w:ilvl w:val="0"/>
          <w:numId w:val="2"/>
        </w:numPr>
        <w:tabs>
          <w:tab w:val="left" w:pos="884"/>
        </w:tabs>
        <w:spacing w:before="0" w:after="0" w:line="240" w:lineRule="auto"/>
        <w:ind w:left="883" w:right="0" w:hanging="284"/>
        <w:jc w:val="left"/>
        <w:rPr>
          <w:b/>
          <w:color w:val="1F2023"/>
          <w:sz w:val="28"/>
        </w:rPr>
      </w:pPr>
      <w:r>
        <w:rPr>
          <w:b/>
          <w:color w:val="1F2023"/>
          <w:sz w:val="28"/>
        </w:rPr>
        <w:t>RESULT</w:t>
      </w:r>
    </w:p>
    <w:p>
      <w:pPr>
        <w:spacing w:before="177" w:line="261" w:lineRule="auto"/>
        <w:ind w:left="600" w:right="1346" w:firstLine="0"/>
        <w:jc w:val="left"/>
        <w:rPr>
          <w:sz w:val="26"/>
        </w:rPr>
      </w:pPr>
      <w:r>
        <w:rPr>
          <w:color w:val="1F2023"/>
          <w:sz w:val="26"/>
        </w:rPr>
        <w:t xml:space="preserve">Inventory Management System for Retailers </w:t>
      </w:r>
      <w:r>
        <w:rPr>
          <w:sz w:val="26"/>
        </w:rPr>
        <w:t>is developed using Cloud and executed at</w:t>
      </w:r>
      <w:r>
        <w:rPr>
          <w:spacing w:val="-62"/>
          <w:sz w:val="26"/>
        </w:rPr>
        <w:t xml:space="preserve"> </w:t>
      </w:r>
      <w:r>
        <w:rPr>
          <w:sz w:val="26"/>
        </w:rPr>
        <w:t>the level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3"/>
          <w:sz w:val="26"/>
        </w:rPr>
        <w:t xml:space="preserve"> </w:t>
      </w:r>
      <w:r>
        <w:rPr>
          <w:sz w:val="26"/>
        </w:rPr>
        <w:t>completed</w:t>
      </w:r>
      <w:r>
        <w:rPr>
          <w:spacing w:val="-2"/>
          <w:sz w:val="26"/>
        </w:rPr>
        <w:t xml:space="preserve"> </w:t>
      </w:r>
      <w:r>
        <w:rPr>
          <w:sz w:val="26"/>
        </w:rPr>
        <w:t>progress.</w:t>
      </w:r>
    </w:p>
    <w:p>
      <w:pPr>
        <w:spacing w:after="0" w:line="261" w:lineRule="auto"/>
        <w:jc w:val="left"/>
        <w:rPr>
          <w:sz w:val="26"/>
        </w:rPr>
        <w:sectPr>
          <w:pgSz w:w="11910" w:h="16840"/>
          <w:pgMar w:top="500" w:right="100" w:bottom="280" w:left="840" w:header="720" w:footer="720" w:gutter="0"/>
          <w:cols w:space="720" w:num="1"/>
        </w:sectPr>
      </w:pPr>
    </w:p>
    <w:p>
      <w:pPr>
        <w:spacing w:before="4"/>
        <w:ind w:left="600" w:right="0" w:firstLine="0"/>
        <w:jc w:val="left"/>
        <w:rPr>
          <w:rFonts w:ascii="Calibri"/>
          <w:b/>
          <w:sz w:val="34"/>
        </w:rPr>
      </w:pPr>
      <w:r>
        <w:rPr>
          <w:rFonts w:ascii="Calibri"/>
          <w:b/>
          <w:sz w:val="34"/>
        </w:rPr>
        <w:t>HOME PAGE</w: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2"/>
        <w:rPr>
          <w:b/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196850</wp:posOffset>
            </wp:positionV>
            <wp:extent cx="5688330" cy="3207385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487" cy="3207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b/>
          <w:sz w:val="34"/>
        </w:rPr>
      </w:pPr>
    </w:p>
    <w:p>
      <w:pPr>
        <w:pStyle w:val="5"/>
        <w:spacing w:before="7"/>
        <w:rPr>
          <w:b/>
        </w:rPr>
      </w:pPr>
    </w:p>
    <w:p>
      <w:pPr>
        <w:spacing w:before="1"/>
        <w:ind w:left="600" w:right="0" w:firstLine="0"/>
        <w:jc w:val="left"/>
        <w:rPr>
          <w:rFonts w:ascii="Calibri"/>
          <w:b/>
          <w:sz w:val="34"/>
        </w:rPr>
      </w:pPr>
      <w:r>
        <w:rPr>
          <w:rFonts w:ascii="Calibri"/>
          <w:b/>
          <w:sz w:val="34"/>
        </w:rPr>
        <w:t>HOMEPAGE</w:t>
      </w:r>
      <w:r>
        <w:rPr>
          <w:rFonts w:ascii="Calibri"/>
          <w:b/>
          <w:spacing w:val="-3"/>
          <w:sz w:val="34"/>
        </w:rPr>
        <w:t xml:space="preserve"> </w:t>
      </w:r>
      <w:r>
        <w:rPr>
          <w:rFonts w:ascii="Calibri"/>
          <w:b/>
          <w:sz w:val="34"/>
        </w:rPr>
        <w:t>WITH</w:t>
      </w:r>
      <w:r>
        <w:rPr>
          <w:rFonts w:ascii="Calibri"/>
          <w:b/>
          <w:spacing w:val="-3"/>
          <w:sz w:val="34"/>
        </w:rPr>
        <w:t xml:space="preserve"> </w:t>
      </w:r>
      <w:r>
        <w:rPr>
          <w:rFonts w:ascii="Calibri"/>
          <w:b/>
          <w:sz w:val="34"/>
        </w:rPr>
        <w:t>VIRTUAL</w:t>
      </w:r>
      <w:r>
        <w:rPr>
          <w:rFonts w:ascii="Calibri"/>
          <w:b/>
          <w:spacing w:val="-3"/>
          <w:sz w:val="34"/>
        </w:rPr>
        <w:t xml:space="preserve"> </w:t>
      </w:r>
      <w:r>
        <w:rPr>
          <w:rFonts w:ascii="Calibri"/>
          <w:b/>
          <w:sz w:val="34"/>
        </w:rPr>
        <w:t>ASSISTANT</w: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194945</wp:posOffset>
            </wp:positionV>
            <wp:extent cx="5730240" cy="322326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420" w:right="100" w:bottom="280" w:left="840" w:header="720" w:footer="720" w:gutter="0"/>
          <w:cols w:space="720" w:num="1"/>
        </w:sectPr>
      </w:pPr>
    </w:p>
    <w:p>
      <w:pPr>
        <w:spacing w:before="4"/>
        <w:ind w:left="600" w:right="0" w:firstLine="0"/>
        <w:jc w:val="left"/>
        <w:rPr>
          <w:rFonts w:ascii="Calibri"/>
          <w:b/>
          <w:sz w:val="34"/>
        </w:rPr>
      </w:pPr>
      <w:r>
        <w:rPr>
          <w:rFonts w:ascii="Calibri"/>
          <w:b/>
          <w:sz w:val="34"/>
        </w:rPr>
        <w:t>REGISTRATION</w:t>
      </w:r>
      <w:r>
        <w:rPr>
          <w:rFonts w:ascii="Calibri"/>
          <w:b/>
          <w:spacing w:val="-3"/>
          <w:sz w:val="34"/>
        </w:rPr>
        <w:t xml:space="preserve"> </w:t>
      </w:r>
      <w:r>
        <w:rPr>
          <w:rFonts w:ascii="Calibri"/>
          <w:b/>
          <w:sz w:val="34"/>
        </w:rPr>
        <w:t>FORM</w: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2"/>
        <w:rPr>
          <w:b/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196850</wp:posOffset>
            </wp:positionV>
            <wp:extent cx="5730240" cy="322326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b/>
          <w:sz w:val="34"/>
        </w:rPr>
      </w:pPr>
    </w:p>
    <w:p>
      <w:pPr>
        <w:pStyle w:val="5"/>
        <w:spacing w:before="7"/>
        <w:rPr>
          <w:b/>
          <w:sz w:val="28"/>
        </w:rPr>
      </w:pPr>
    </w:p>
    <w:p>
      <w:pPr>
        <w:spacing w:before="0"/>
        <w:ind w:left="600" w:right="0" w:firstLine="0"/>
        <w:jc w:val="left"/>
        <w:rPr>
          <w:rFonts w:ascii="Calibri"/>
          <w:b/>
          <w:sz w:val="34"/>
        </w:rPr>
      </w:pPr>
      <w:r>
        <w:rPr>
          <w:rFonts w:ascii="Calibri"/>
          <w:b/>
          <w:sz w:val="34"/>
        </w:rPr>
        <w:t>REGISTRATION</w:t>
      </w:r>
      <w:r>
        <w:rPr>
          <w:rFonts w:ascii="Calibri"/>
          <w:b/>
          <w:spacing w:val="-4"/>
          <w:sz w:val="34"/>
        </w:rPr>
        <w:t xml:space="preserve"> </w:t>
      </w:r>
      <w:r>
        <w:rPr>
          <w:rFonts w:ascii="Calibri"/>
          <w:b/>
          <w:sz w:val="34"/>
        </w:rPr>
        <w:t>SUCCESSFULLY</w: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3"/>
        <w:rPr>
          <w:b/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197485</wp:posOffset>
            </wp:positionV>
            <wp:extent cx="5610225" cy="315468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00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420" w:right="100" w:bottom="280" w:left="840" w:header="720" w:footer="720" w:gutter="0"/>
          <w:cols w:space="720" w:num="1"/>
        </w:sectPr>
      </w:pPr>
    </w:p>
    <w:p>
      <w:pPr>
        <w:spacing w:before="4"/>
        <w:ind w:left="600" w:right="0" w:firstLine="0"/>
        <w:jc w:val="left"/>
        <w:rPr>
          <w:rFonts w:ascii="Calibri"/>
          <w:b/>
          <w:sz w:val="34"/>
        </w:rPr>
      </w:pPr>
      <w:r>
        <w:rPr>
          <w:rFonts w:ascii="Calibri"/>
          <w:b/>
          <w:sz w:val="34"/>
        </w:rPr>
        <w:t>LOGIN</w:t>
      </w:r>
      <w:r>
        <w:rPr>
          <w:rFonts w:ascii="Calibri"/>
          <w:b/>
          <w:spacing w:val="1"/>
          <w:sz w:val="34"/>
        </w:rPr>
        <w:t xml:space="preserve"> </w:t>
      </w:r>
      <w:r>
        <w:rPr>
          <w:rFonts w:ascii="Calibri"/>
          <w:b/>
          <w:sz w:val="34"/>
        </w:rPr>
        <w:t>FORM</w: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2"/>
        <w:rPr>
          <w:b/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196850</wp:posOffset>
            </wp:positionV>
            <wp:extent cx="5730240" cy="3223260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1"/>
        <w:rPr>
          <w:b/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172085</wp:posOffset>
            </wp:positionV>
            <wp:extent cx="5730240" cy="322326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top="1420" w:right="100" w:bottom="280" w:left="840" w:header="720" w:footer="720" w:gutter="0"/>
          <w:cols w:space="720" w:num="1"/>
        </w:sectPr>
      </w:pPr>
    </w:p>
    <w:p>
      <w:pPr>
        <w:spacing w:before="4"/>
        <w:ind w:left="600" w:right="0" w:firstLine="0"/>
        <w:jc w:val="left"/>
        <w:rPr>
          <w:rFonts w:ascii="Calibri"/>
          <w:b/>
          <w:sz w:val="34"/>
        </w:rPr>
      </w:pPr>
      <w:r>
        <w:rPr>
          <w:rFonts w:ascii="Calibri"/>
          <w:b/>
          <w:sz w:val="34"/>
        </w:rPr>
        <w:t>DASHBOARD</w: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2"/>
        <w:rPr>
          <w:b/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196850</wp:posOffset>
            </wp:positionV>
            <wp:extent cx="5730240" cy="322326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b/>
          <w:sz w:val="34"/>
        </w:rPr>
      </w:pPr>
    </w:p>
    <w:p>
      <w:pPr>
        <w:pStyle w:val="5"/>
        <w:spacing w:before="7"/>
        <w:rPr>
          <w:b/>
          <w:sz w:val="28"/>
        </w:rPr>
      </w:pPr>
    </w:p>
    <w:p>
      <w:pPr>
        <w:spacing w:before="0"/>
        <w:ind w:left="600" w:right="0" w:firstLine="0"/>
        <w:jc w:val="left"/>
        <w:rPr>
          <w:rFonts w:ascii="Calibri"/>
          <w:b/>
          <w:sz w:val="34"/>
        </w:rPr>
      </w:pPr>
      <w:r>
        <w:rPr>
          <w:rFonts w:ascii="Calibri"/>
          <w:b/>
          <w:sz w:val="34"/>
        </w:rPr>
        <w:t>ADDSTOCK</w: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3"/>
        <w:rPr>
          <w:b/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197485</wp:posOffset>
            </wp:positionV>
            <wp:extent cx="5610225" cy="3154680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00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420" w:right="100" w:bottom="280" w:left="840" w:header="720" w:footer="720" w:gutter="0"/>
          <w:cols w:space="720" w:num="1"/>
        </w:sectPr>
      </w:pPr>
    </w:p>
    <w:p>
      <w:pPr>
        <w:spacing w:before="4"/>
        <w:ind w:left="600" w:right="0" w:firstLine="0"/>
        <w:jc w:val="left"/>
        <w:rPr>
          <w:rFonts w:ascii="Calibri"/>
          <w:b/>
          <w:sz w:val="34"/>
        </w:rPr>
      </w:pPr>
      <w:r>
        <w:rPr>
          <w:rFonts w:ascii="Calibri"/>
          <w:b/>
          <w:sz w:val="34"/>
        </w:rPr>
        <w:t>VIEW</w:t>
      </w:r>
      <w:r>
        <w:rPr>
          <w:rFonts w:ascii="Calibri"/>
          <w:b/>
          <w:spacing w:val="-3"/>
          <w:sz w:val="34"/>
        </w:rPr>
        <w:t xml:space="preserve"> </w:t>
      </w:r>
      <w:r>
        <w:rPr>
          <w:rFonts w:ascii="Calibri"/>
          <w:b/>
          <w:sz w:val="34"/>
        </w:rPr>
        <w:t>STOCK</w: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2"/>
        <w:rPr>
          <w:b/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196850</wp:posOffset>
            </wp:positionV>
            <wp:extent cx="5730240" cy="3223260"/>
            <wp:effectExtent l="0" t="0" r="0" b="0"/>
            <wp:wrapTopAndBottom/>
            <wp:docPr id="6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1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b/>
          <w:sz w:val="34"/>
        </w:rPr>
      </w:pPr>
    </w:p>
    <w:p>
      <w:pPr>
        <w:pStyle w:val="5"/>
        <w:spacing w:before="7"/>
        <w:rPr>
          <w:b/>
          <w:sz w:val="28"/>
        </w:rPr>
      </w:pPr>
    </w:p>
    <w:p>
      <w:pPr>
        <w:spacing w:before="0"/>
        <w:ind w:left="600" w:right="0" w:firstLine="0"/>
        <w:jc w:val="left"/>
        <w:rPr>
          <w:rFonts w:ascii="Calibri"/>
          <w:b/>
          <w:sz w:val="34"/>
        </w:rPr>
      </w:pPr>
      <w:r>
        <w:rPr>
          <w:rFonts w:ascii="Calibri"/>
          <w:b/>
          <w:sz w:val="34"/>
        </w:rPr>
        <w:t>UPDATE</w:t>
      </w:r>
      <w:r>
        <w:rPr>
          <w:rFonts w:ascii="Calibri"/>
          <w:b/>
          <w:spacing w:val="-1"/>
          <w:sz w:val="34"/>
        </w:rPr>
        <w:t xml:space="preserve"> </w:t>
      </w:r>
      <w:r>
        <w:rPr>
          <w:rFonts w:ascii="Calibri"/>
          <w:b/>
          <w:sz w:val="34"/>
        </w:rPr>
        <w:t>STOCK</w: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3"/>
        <w:rPr>
          <w:b/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197485</wp:posOffset>
            </wp:positionV>
            <wp:extent cx="5610225" cy="3154680"/>
            <wp:effectExtent l="0" t="0" r="0" b="0"/>
            <wp:wrapTopAndBottom/>
            <wp:docPr id="6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1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00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420" w:right="100" w:bottom="280" w:left="840" w:header="720" w:footer="720" w:gutter="0"/>
          <w:cols w:space="720" w:num="1"/>
        </w:sectPr>
      </w:pPr>
    </w:p>
    <w:p>
      <w:pPr>
        <w:pStyle w:val="5"/>
        <w:rPr>
          <w:b/>
          <w:sz w:val="20"/>
        </w:rPr>
      </w:pPr>
      <w:r>
        <w:pict>
          <v:rect id="_x0000_s1028" o:spid="_x0000_s1028" o:spt="1" style="position:absolute;left:0pt;margin-left:24pt;margin-top:25.4pt;height:791.25pt;width:1.4pt;mso-position-horizontal-relative:page;mso-position-vertical-relative:page;z-index:25166336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29" o:spid="_x0000_s1029" o:spt="1" style="position:absolute;left:0pt;margin-left:570pt;margin-top:25.4pt;height:791.25pt;width:1.4pt;mso-position-horizontal-relative:page;mso-position-vertical-relative:page;z-index:25166438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spacing w:before="192"/>
        <w:ind w:left="600" w:right="0" w:firstLine="0"/>
        <w:jc w:val="left"/>
        <w:rPr>
          <w:rFonts w:ascii="Calibri"/>
          <w:b/>
          <w:sz w:val="34"/>
        </w:rPr>
      </w:pPr>
      <w:r>
        <w:rPr>
          <w:rFonts w:ascii="Calibri"/>
          <w:b/>
          <w:sz w:val="34"/>
        </w:rPr>
        <w:t>UPDATESTOCKDETAILS</w: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2"/>
        <w:rPr>
          <w:b/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196215</wp:posOffset>
            </wp:positionV>
            <wp:extent cx="5730240" cy="3223260"/>
            <wp:effectExtent l="0" t="0" r="0" b="0"/>
            <wp:wrapTopAndBottom/>
            <wp:docPr id="6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21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b/>
          <w:sz w:val="34"/>
        </w:rPr>
      </w:pPr>
    </w:p>
    <w:p>
      <w:pPr>
        <w:pStyle w:val="5"/>
        <w:spacing w:before="7"/>
        <w:rPr>
          <w:b/>
          <w:sz w:val="28"/>
        </w:rPr>
      </w:pPr>
    </w:p>
    <w:p>
      <w:pPr>
        <w:spacing w:before="0"/>
        <w:ind w:left="600" w:right="0" w:firstLine="0"/>
        <w:jc w:val="left"/>
        <w:rPr>
          <w:rFonts w:ascii="Calibri"/>
          <w:b/>
          <w:sz w:val="34"/>
        </w:rPr>
      </w:pPr>
      <w:r>
        <w:rPr>
          <w:rFonts w:ascii="Calibri"/>
          <w:b/>
          <w:sz w:val="34"/>
        </w:rPr>
        <w:t>DELETE</w:t>
      </w:r>
      <w:r>
        <w:rPr>
          <w:rFonts w:ascii="Calibri"/>
          <w:b/>
          <w:spacing w:val="-1"/>
          <w:sz w:val="34"/>
        </w:rPr>
        <w:t xml:space="preserve"> </w:t>
      </w:r>
      <w:r>
        <w:rPr>
          <w:rFonts w:ascii="Calibri"/>
          <w:b/>
          <w:sz w:val="34"/>
        </w:rPr>
        <w:t>STOCK</w: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3"/>
        <w:rPr>
          <w:b/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197485</wp:posOffset>
            </wp:positionV>
            <wp:extent cx="5610225" cy="3154680"/>
            <wp:effectExtent l="0" t="0" r="0" b="0"/>
            <wp:wrapTopAndBottom/>
            <wp:docPr id="6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2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00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500" w:right="100" w:bottom="280" w:left="840" w:header="720" w:footer="720" w:gutter="0"/>
          <w:cols w:space="720" w:num="1"/>
        </w:sectPr>
      </w:pPr>
    </w:p>
    <w:p>
      <w:pPr>
        <w:pStyle w:val="5"/>
        <w:ind w:left="600"/>
        <w:rPr>
          <w:sz w:val="20"/>
        </w:rPr>
      </w:pPr>
      <w:r>
        <w:rPr>
          <w:sz w:val="20"/>
        </w:rPr>
        <w:drawing>
          <wp:inline distT="0" distB="0" distL="0" distR="0">
            <wp:extent cx="5730240" cy="3222625"/>
            <wp:effectExtent l="0" t="0" r="0" b="0"/>
            <wp:docPr id="6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3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5"/>
        <w:rPr>
          <w:b/>
          <w:sz w:val="22"/>
        </w:rPr>
      </w:pPr>
    </w:p>
    <w:p>
      <w:pPr>
        <w:spacing w:before="33"/>
        <w:ind w:left="600" w:right="0" w:firstLine="0"/>
        <w:jc w:val="left"/>
        <w:rPr>
          <w:rFonts w:ascii="Calibri"/>
          <w:b/>
          <w:sz w:val="34"/>
        </w:rPr>
      </w:pPr>
      <w:r>
        <w:rPr>
          <w:rFonts w:ascii="Calibri"/>
          <w:b/>
          <w:sz w:val="34"/>
        </w:rPr>
        <w:t>LOGOUT</w: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194945</wp:posOffset>
            </wp:positionV>
            <wp:extent cx="5730240" cy="3223260"/>
            <wp:effectExtent l="0" t="0" r="0" b="0"/>
            <wp:wrapTopAndBottom/>
            <wp:docPr id="7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3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420" w:right="100" w:bottom="280" w:left="840" w:header="720" w:footer="720" w:gutter="0"/>
          <w:cols w:space="720" w:num="1"/>
        </w:sectPr>
      </w:pPr>
    </w:p>
    <w:p>
      <w:pPr>
        <w:pStyle w:val="5"/>
        <w:rPr>
          <w:b/>
          <w:sz w:val="20"/>
        </w:rPr>
      </w:pPr>
      <w:r>
        <w:pict>
          <v:rect id="_x0000_s1030" o:spid="_x0000_s1030" o:spt="1" style="position:absolute;left:0pt;margin-left:24pt;margin-top:25.4pt;height:791.25pt;width:1.4pt;mso-position-horizontal-relative:page;mso-position-vertical-relative:page;z-index:25166540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31" o:spid="_x0000_s1031" o:spt="1" style="position:absolute;left:0pt;margin-left:570pt;margin-top:25.4pt;height:791.25pt;width:1.4pt;mso-position-horizontal-relative:page;mso-position-vertical-relative:page;z-index:25166540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>
        <w:pStyle w:val="5"/>
        <w:rPr>
          <w:b/>
          <w:sz w:val="20"/>
        </w:rPr>
      </w:pPr>
    </w:p>
    <w:p>
      <w:pPr>
        <w:pStyle w:val="5"/>
        <w:spacing w:before="2"/>
        <w:rPr>
          <w:b/>
          <w:sz w:val="28"/>
        </w:rPr>
      </w:pPr>
    </w:p>
    <w:p>
      <w:pPr>
        <w:pStyle w:val="2"/>
        <w:numPr>
          <w:ilvl w:val="1"/>
          <w:numId w:val="3"/>
        </w:numPr>
        <w:tabs>
          <w:tab w:val="left" w:pos="677"/>
        </w:tabs>
        <w:spacing w:before="88" w:after="0" w:line="240" w:lineRule="auto"/>
        <w:ind w:left="676" w:right="0" w:hanging="562"/>
        <w:jc w:val="left"/>
      </w:pPr>
      <w:bookmarkStart w:id="4" w:name="9.1. PERFORMANCE METRICS"/>
      <w:bookmarkEnd w:id="4"/>
      <w:bookmarkStart w:id="5" w:name="9.1. PERFORMANCE METRICS"/>
      <w:bookmarkEnd w:id="5"/>
      <w:r>
        <w:t>PERFORMANCE</w:t>
      </w:r>
      <w:r>
        <w:rPr>
          <w:spacing w:val="-6"/>
        </w:rPr>
        <w:t xml:space="preserve"> </w:t>
      </w:r>
      <w:r>
        <w:t>METRICS</w:t>
      </w:r>
    </w:p>
    <w:p>
      <w:pPr>
        <w:spacing w:before="11" w:line="240" w:lineRule="auto"/>
        <w:rPr>
          <w:b/>
          <w:sz w:val="35"/>
        </w:rPr>
      </w:pPr>
    </w:p>
    <w:p>
      <w:pPr>
        <w:spacing w:before="0" w:line="360" w:lineRule="auto"/>
        <w:ind w:left="595" w:right="1390" w:firstLine="0"/>
        <w:jc w:val="left"/>
        <w:rPr>
          <w:rFonts w:ascii="Calibri"/>
          <w:sz w:val="26"/>
        </w:rPr>
      </w:pPr>
      <w:r>
        <w:rPr>
          <w:rFonts w:ascii="Calibri"/>
          <w:sz w:val="26"/>
        </w:rPr>
        <w:t>Inventory Performance is a measure of how effectively and efficiently inventory is</w:t>
      </w:r>
      <w:r>
        <w:rPr>
          <w:rFonts w:ascii="Calibri"/>
          <w:spacing w:val="1"/>
          <w:sz w:val="26"/>
        </w:rPr>
        <w:t xml:space="preserve"> </w:t>
      </w:r>
      <w:r>
        <w:rPr>
          <w:rFonts w:ascii="Calibri"/>
          <w:sz w:val="26"/>
        </w:rPr>
        <w:t>used and replenished. The goal of inventory performance metrics is to compare</w:t>
      </w:r>
      <w:r>
        <w:rPr>
          <w:rFonts w:ascii="Calibri"/>
          <w:spacing w:val="1"/>
          <w:sz w:val="26"/>
        </w:rPr>
        <w:t xml:space="preserve"> </w:t>
      </w:r>
      <w:r>
        <w:rPr>
          <w:rFonts w:ascii="Calibri"/>
          <w:sz w:val="26"/>
        </w:rPr>
        <w:t>actual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on-hand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dollars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versus</w:t>
      </w:r>
      <w:r>
        <w:rPr>
          <w:rFonts w:ascii="Calibri"/>
          <w:spacing w:val="-1"/>
          <w:sz w:val="26"/>
        </w:rPr>
        <w:t xml:space="preserve"> </w:t>
      </w:r>
      <w:r>
        <w:rPr>
          <w:rFonts w:ascii="Calibri"/>
          <w:sz w:val="26"/>
        </w:rPr>
        <w:t>forecasted</w:t>
      </w:r>
      <w:r>
        <w:rPr>
          <w:rFonts w:ascii="Calibri"/>
          <w:spacing w:val="-7"/>
          <w:sz w:val="26"/>
        </w:rPr>
        <w:t xml:space="preserve"> </w:t>
      </w:r>
      <w:r>
        <w:rPr>
          <w:rFonts w:ascii="Calibri"/>
          <w:sz w:val="26"/>
        </w:rPr>
        <w:t>cost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of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goods</w:t>
      </w:r>
      <w:r>
        <w:rPr>
          <w:rFonts w:ascii="Calibri"/>
          <w:spacing w:val="-6"/>
          <w:sz w:val="26"/>
        </w:rPr>
        <w:t xml:space="preserve"> </w:t>
      </w:r>
      <w:r>
        <w:rPr>
          <w:rFonts w:ascii="Calibri"/>
          <w:sz w:val="26"/>
        </w:rPr>
        <w:t>sold. Many</w:t>
      </w:r>
      <w:r>
        <w:rPr>
          <w:rFonts w:ascii="Calibri"/>
          <w:spacing w:val="-7"/>
          <w:sz w:val="26"/>
        </w:rPr>
        <w:t xml:space="preserve"> </w:t>
      </w:r>
      <w:r>
        <w:rPr>
          <w:rFonts w:ascii="Calibri"/>
          <w:sz w:val="26"/>
        </w:rPr>
        <w:t>Lean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practitioners</w:t>
      </w:r>
      <w:r>
        <w:rPr>
          <w:rFonts w:ascii="Calibri"/>
          <w:spacing w:val="-56"/>
          <w:sz w:val="26"/>
        </w:rPr>
        <w:t xml:space="preserve"> </w:t>
      </w:r>
      <w:r>
        <w:rPr>
          <w:rFonts w:ascii="Calibri"/>
          <w:sz w:val="26"/>
        </w:rPr>
        <w:t>claim that inventory performance is the single best indicator of the overall</w:t>
      </w:r>
      <w:r>
        <w:rPr>
          <w:rFonts w:ascii="Calibri"/>
          <w:spacing w:val="1"/>
          <w:sz w:val="26"/>
        </w:rPr>
        <w:t xml:space="preserve"> </w:t>
      </w:r>
      <w:r>
        <w:rPr>
          <w:rFonts w:ascii="Calibri"/>
          <w:sz w:val="26"/>
        </w:rPr>
        <w:t>operational performance of a facility. Inventory performance looks at and is</w:t>
      </w:r>
      <w:r>
        <w:rPr>
          <w:rFonts w:ascii="Calibri"/>
          <w:spacing w:val="1"/>
          <w:sz w:val="26"/>
        </w:rPr>
        <w:t xml:space="preserve"> </w:t>
      </w:r>
      <w:r>
        <w:rPr>
          <w:rFonts w:ascii="Calibri"/>
          <w:sz w:val="26"/>
        </w:rPr>
        <w:t>measured using either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Inventory</w:t>
      </w:r>
      <w:r>
        <w:rPr>
          <w:rFonts w:ascii="Calibri"/>
          <w:spacing w:val="-5"/>
          <w:sz w:val="26"/>
        </w:rPr>
        <w:t xml:space="preserve"> </w:t>
      </w:r>
      <w:r>
        <w:rPr>
          <w:rFonts w:ascii="Calibri"/>
          <w:sz w:val="26"/>
        </w:rPr>
        <w:t>Days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OnHand</w:t>
      </w:r>
      <w:r>
        <w:rPr>
          <w:rFonts w:ascii="Calibri"/>
          <w:spacing w:val="-4"/>
          <w:sz w:val="26"/>
        </w:rPr>
        <w:t xml:space="preserve"> </w:t>
      </w:r>
      <w:r>
        <w:rPr>
          <w:rFonts w:ascii="Calibri"/>
          <w:sz w:val="26"/>
        </w:rPr>
        <w:t>(DOH) or</w:t>
      </w:r>
      <w:r>
        <w:rPr>
          <w:rFonts w:ascii="Calibri"/>
          <w:spacing w:val="-1"/>
          <w:sz w:val="26"/>
        </w:rPr>
        <w:t xml:space="preserve"> </w:t>
      </w:r>
      <w:r>
        <w:rPr>
          <w:rFonts w:ascii="Calibri"/>
          <w:sz w:val="26"/>
        </w:rPr>
        <w:t>Inventory</w:t>
      </w:r>
      <w:r>
        <w:rPr>
          <w:rFonts w:ascii="Calibri"/>
          <w:spacing w:val="1"/>
          <w:sz w:val="26"/>
        </w:rPr>
        <w:t xml:space="preserve"> </w:t>
      </w:r>
      <w:r>
        <w:rPr>
          <w:rFonts w:ascii="Calibri"/>
          <w:sz w:val="26"/>
        </w:rPr>
        <w:t>Turns.</w:t>
      </w:r>
    </w:p>
    <w:p>
      <w:pPr>
        <w:pStyle w:val="5"/>
        <w:rPr>
          <w:sz w:val="26"/>
        </w:rPr>
      </w:pPr>
    </w:p>
    <w:p>
      <w:pPr>
        <w:pStyle w:val="5"/>
        <w:spacing w:before="7"/>
        <w:rPr>
          <w:sz w:val="27"/>
        </w:rPr>
      </w:pPr>
    </w:p>
    <w:p>
      <w:pPr>
        <w:pStyle w:val="7"/>
        <w:numPr>
          <w:ilvl w:val="2"/>
          <w:numId w:val="3"/>
        </w:numPr>
        <w:tabs>
          <w:tab w:val="left" w:pos="769"/>
        </w:tabs>
        <w:spacing w:before="0" w:after="0" w:line="357" w:lineRule="auto"/>
        <w:ind w:left="768" w:right="1413" w:hanging="168"/>
        <w:jc w:val="both"/>
        <w:rPr>
          <w:rFonts w:ascii="Calibri" w:hAnsi="Calibri"/>
          <w:sz w:val="26"/>
        </w:rPr>
      </w:pPr>
      <w:r>
        <w:rPr>
          <w:rFonts w:ascii="Calibri" w:hAnsi="Calibri"/>
          <w:b/>
          <w:sz w:val="26"/>
        </w:rPr>
        <w:t>Inventory</w:t>
      </w:r>
      <w:r>
        <w:rPr>
          <w:rFonts w:ascii="Calibri" w:hAnsi="Calibri"/>
          <w:b/>
          <w:spacing w:val="-8"/>
          <w:sz w:val="26"/>
        </w:rPr>
        <w:t xml:space="preserve"> </w:t>
      </w:r>
      <w:r>
        <w:rPr>
          <w:rFonts w:ascii="Calibri" w:hAnsi="Calibri"/>
          <w:b/>
          <w:sz w:val="26"/>
        </w:rPr>
        <w:t>Days</w:t>
      </w:r>
      <w:r>
        <w:rPr>
          <w:rFonts w:ascii="Calibri" w:hAnsi="Calibri"/>
          <w:b/>
          <w:spacing w:val="-7"/>
          <w:sz w:val="26"/>
        </w:rPr>
        <w:t xml:space="preserve"> </w:t>
      </w:r>
      <w:r>
        <w:rPr>
          <w:rFonts w:ascii="Calibri" w:hAnsi="Calibri"/>
          <w:b/>
          <w:sz w:val="26"/>
        </w:rPr>
        <w:t>On-Hand:</w:t>
      </w:r>
      <w:r>
        <w:rPr>
          <w:rFonts w:ascii="Calibri" w:hAnsi="Calibri"/>
          <w:b/>
          <w:spacing w:val="-8"/>
          <w:sz w:val="26"/>
        </w:rPr>
        <w:t xml:space="preserve"> </w:t>
      </w:r>
      <w:r>
        <w:rPr>
          <w:rFonts w:ascii="Calibri" w:hAnsi="Calibri"/>
          <w:sz w:val="26"/>
        </w:rPr>
        <w:t>The</w:t>
      </w:r>
      <w:r>
        <w:rPr>
          <w:rFonts w:ascii="Calibri" w:hAnsi="Calibri"/>
          <w:spacing w:val="-8"/>
          <w:sz w:val="26"/>
        </w:rPr>
        <w:t xml:space="preserve"> </w:t>
      </w:r>
      <w:r>
        <w:rPr>
          <w:rFonts w:ascii="Calibri" w:hAnsi="Calibri"/>
          <w:sz w:val="26"/>
        </w:rPr>
        <w:t>number</w:t>
      </w:r>
      <w:r>
        <w:rPr>
          <w:rFonts w:ascii="Calibri" w:hAnsi="Calibri"/>
          <w:spacing w:val="-8"/>
          <w:sz w:val="26"/>
        </w:rPr>
        <w:t xml:space="preserve"> </w:t>
      </w:r>
      <w:r>
        <w:rPr>
          <w:rFonts w:ascii="Calibri" w:hAnsi="Calibri"/>
          <w:sz w:val="26"/>
        </w:rPr>
        <w:t>of</w:t>
      </w:r>
      <w:r>
        <w:rPr>
          <w:rFonts w:ascii="Calibri" w:hAnsi="Calibri"/>
          <w:spacing w:val="-11"/>
          <w:sz w:val="26"/>
        </w:rPr>
        <w:t xml:space="preserve"> </w:t>
      </w:r>
      <w:r>
        <w:rPr>
          <w:rFonts w:ascii="Calibri" w:hAnsi="Calibri"/>
          <w:sz w:val="26"/>
        </w:rPr>
        <w:t>days</w:t>
      </w:r>
      <w:r>
        <w:rPr>
          <w:rFonts w:ascii="Calibri" w:hAnsi="Calibri"/>
          <w:spacing w:val="-10"/>
          <w:sz w:val="26"/>
        </w:rPr>
        <w:t xml:space="preserve"> </w:t>
      </w:r>
      <w:r>
        <w:rPr>
          <w:rFonts w:ascii="Calibri" w:hAnsi="Calibri"/>
          <w:sz w:val="26"/>
        </w:rPr>
        <w:t>it</w:t>
      </w:r>
      <w:r>
        <w:rPr>
          <w:rFonts w:ascii="Calibri" w:hAnsi="Calibri"/>
          <w:spacing w:val="-9"/>
          <w:sz w:val="26"/>
        </w:rPr>
        <w:t xml:space="preserve"> </w:t>
      </w:r>
      <w:r>
        <w:rPr>
          <w:rFonts w:ascii="Calibri" w:hAnsi="Calibri"/>
          <w:sz w:val="26"/>
        </w:rPr>
        <w:t>would</w:t>
      </w:r>
      <w:r>
        <w:rPr>
          <w:rFonts w:ascii="Calibri" w:hAnsi="Calibri"/>
          <w:spacing w:val="-10"/>
          <w:sz w:val="26"/>
        </w:rPr>
        <w:t xml:space="preserve"> </w:t>
      </w:r>
      <w:r>
        <w:rPr>
          <w:rFonts w:ascii="Calibri" w:hAnsi="Calibri"/>
          <w:sz w:val="26"/>
        </w:rPr>
        <w:t>take</w:t>
      </w:r>
      <w:r>
        <w:rPr>
          <w:rFonts w:ascii="Calibri" w:hAnsi="Calibri"/>
          <w:spacing w:val="-9"/>
          <w:sz w:val="26"/>
        </w:rPr>
        <w:t xml:space="preserve"> </w:t>
      </w:r>
      <w:r>
        <w:rPr>
          <w:rFonts w:ascii="Calibri" w:hAnsi="Calibri"/>
          <w:sz w:val="26"/>
        </w:rPr>
        <w:t>to</w:t>
      </w:r>
      <w:r>
        <w:rPr>
          <w:rFonts w:ascii="Calibri" w:hAnsi="Calibri"/>
          <w:spacing w:val="-11"/>
          <w:sz w:val="26"/>
        </w:rPr>
        <w:t xml:space="preserve"> </w:t>
      </w:r>
      <w:r>
        <w:rPr>
          <w:rFonts w:ascii="Calibri" w:hAnsi="Calibri"/>
          <w:sz w:val="26"/>
        </w:rPr>
        <w:t>consume</w:t>
      </w:r>
      <w:r>
        <w:rPr>
          <w:rFonts w:ascii="Calibri" w:hAnsi="Calibri"/>
          <w:spacing w:val="-10"/>
          <w:sz w:val="26"/>
        </w:rPr>
        <w:t xml:space="preserve"> </w:t>
      </w:r>
      <w:r>
        <w:rPr>
          <w:rFonts w:ascii="Calibri" w:hAnsi="Calibri"/>
          <w:sz w:val="26"/>
        </w:rPr>
        <w:t>current</w:t>
      </w:r>
      <w:r>
        <w:rPr>
          <w:rFonts w:ascii="Calibri" w:hAnsi="Calibri"/>
          <w:spacing w:val="-9"/>
          <w:sz w:val="26"/>
        </w:rPr>
        <w:t xml:space="preserve"> </w:t>
      </w:r>
      <w:r>
        <w:rPr>
          <w:rFonts w:ascii="Calibri" w:hAnsi="Calibri"/>
          <w:sz w:val="26"/>
        </w:rPr>
        <w:t>on-</w:t>
      </w:r>
      <w:r>
        <w:rPr>
          <w:rFonts w:ascii="Calibri" w:hAnsi="Calibri"/>
          <w:spacing w:val="-56"/>
          <w:sz w:val="26"/>
        </w:rPr>
        <w:t xml:space="preserve"> </w:t>
      </w:r>
      <w:r>
        <w:rPr>
          <w:rFonts w:ascii="Calibri" w:hAnsi="Calibri"/>
          <w:sz w:val="26"/>
        </w:rPr>
        <w:t>hand</w:t>
      </w:r>
      <w:r>
        <w:rPr>
          <w:rFonts w:ascii="Calibri" w:hAnsi="Calibri"/>
          <w:spacing w:val="1"/>
          <w:sz w:val="26"/>
        </w:rPr>
        <w:t xml:space="preserve"> </w:t>
      </w:r>
      <w:r>
        <w:rPr>
          <w:rFonts w:ascii="Calibri" w:hAnsi="Calibri"/>
          <w:sz w:val="26"/>
        </w:rPr>
        <w:t>inventory.</w:t>
      </w:r>
      <w:r>
        <w:rPr>
          <w:rFonts w:ascii="Calibri" w:hAnsi="Calibri"/>
          <w:spacing w:val="1"/>
          <w:sz w:val="26"/>
        </w:rPr>
        <w:t xml:space="preserve"> </w:t>
      </w:r>
      <w:r>
        <w:rPr>
          <w:rFonts w:ascii="Calibri" w:hAnsi="Calibri"/>
          <w:sz w:val="26"/>
        </w:rPr>
        <w:t>Always measure</w:t>
      </w:r>
      <w:r>
        <w:rPr>
          <w:rFonts w:ascii="Calibri" w:hAnsi="Calibri"/>
          <w:spacing w:val="1"/>
          <w:sz w:val="26"/>
        </w:rPr>
        <w:t xml:space="preserve"> </w:t>
      </w:r>
      <w:r>
        <w:rPr>
          <w:rFonts w:ascii="Calibri" w:hAnsi="Calibri"/>
          <w:sz w:val="26"/>
        </w:rPr>
        <w:t>multiple</w:t>
      </w:r>
      <w:r>
        <w:rPr>
          <w:rFonts w:ascii="Calibri" w:hAnsi="Calibri"/>
          <w:spacing w:val="1"/>
          <w:sz w:val="26"/>
        </w:rPr>
        <w:t xml:space="preserve"> </w:t>
      </w:r>
      <w:r>
        <w:rPr>
          <w:rFonts w:ascii="Calibri" w:hAnsi="Calibri"/>
          <w:sz w:val="26"/>
        </w:rPr>
        <w:t>inventory</w:t>
      </w:r>
      <w:r>
        <w:rPr>
          <w:rFonts w:ascii="Calibri" w:hAnsi="Calibri"/>
          <w:spacing w:val="1"/>
          <w:sz w:val="26"/>
        </w:rPr>
        <w:t xml:space="preserve"> </w:t>
      </w:r>
      <w:r>
        <w:rPr>
          <w:rFonts w:ascii="Calibri" w:hAnsi="Calibri"/>
          <w:sz w:val="26"/>
        </w:rPr>
        <w:t>item numbers in terms</w:t>
      </w:r>
      <w:r>
        <w:rPr>
          <w:rFonts w:ascii="Calibri" w:hAnsi="Calibri"/>
          <w:spacing w:val="1"/>
          <w:sz w:val="26"/>
        </w:rPr>
        <w:t xml:space="preserve"> </w:t>
      </w:r>
      <w:r>
        <w:rPr>
          <w:rFonts w:ascii="Calibri" w:hAnsi="Calibri"/>
          <w:sz w:val="26"/>
        </w:rPr>
        <w:t>of</w:t>
      </w:r>
      <w:r>
        <w:rPr>
          <w:rFonts w:ascii="Calibri" w:hAnsi="Calibri"/>
          <w:spacing w:val="1"/>
          <w:sz w:val="26"/>
        </w:rPr>
        <w:t xml:space="preserve"> </w:t>
      </w:r>
      <w:r>
        <w:rPr>
          <w:rFonts w:ascii="Calibri" w:hAnsi="Calibri"/>
          <w:sz w:val="26"/>
        </w:rPr>
        <w:t>currency (i.e. COGS).</w:t>
      </w:r>
    </w:p>
    <w:p>
      <w:pPr>
        <w:pStyle w:val="5"/>
        <w:rPr>
          <w:sz w:val="26"/>
        </w:rPr>
      </w:pPr>
    </w:p>
    <w:p>
      <w:pPr>
        <w:pStyle w:val="5"/>
        <w:spacing w:before="5"/>
        <w:rPr>
          <w:sz w:val="26"/>
        </w:rPr>
      </w:pPr>
    </w:p>
    <w:p>
      <w:pPr>
        <w:pStyle w:val="7"/>
        <w:numPr>
          <w:ilvl w:val="2"/>
          <w:numId w:val="3"/>
        </w:numPr>
        <w:tabs>
          <w:tab w:val="left" w:pos="769"/>
        </w:tabs>
        <w:spacing w:before="0" w:after="0" w:line="240" w:lineRule="auto"/>
        <w:ind w:left="768" w:right="0" w:hanging="169"/>
        <w:jc w:val="left"/>
        <w:rPr>
          <w:rFonts w:ascii="Calibri" w:hAnsi="Calibri"/>
          <w:sz w:val="26"/>
        </w:rPr>
      </w:pPr>
      <w:r>
        <w:rPr>
          <w:rFonts w:ascii="Calibri" w:hAnsi="Calibri"/>
          <w:b/>
          <w:sz w:val="26"/>
        </w:rPr>
        <w:t>Inventory</w:t>
      </w:r>
      <w:r>
        <w:rPr>
          <w:rFonts w:ascii="Calibri" w:hAnsi="Calibri"/>
          <w:b/>
          <w:spacing w:val="-2"/>
          <w:sz w:val="26"/>
        </w:rPr>
        <w:t xml:space="preserve"> </w:t>
      </w:r>
      <w:r>
        <w:rPr>
          <w:rFonts w:ascii="Calibri" w:hAnsi="Calibri"/>
          <w:b/>
          <w:sz w:val="26"/>
        </w:rPr>
        <w:t>Turns</w:t>
      </w:r>
      <w:r>
        <w:rPr>
          <w:rFonts w:ascii="Calibri" w:hAnsi="Calibri"/>
          <w:sz w:val="26"/>
        </w:rPr>
        <w:t>:</w:t>
      </w:r>
      <w:r>
        <w:rPr>
          <w:rFonts w:ascii="Calibri" w:hAnsi="Calibri"/>
          <w:spacing w:val="-5"/>
          <w:sz w:val="26"/>
        </w:rPr>
        <w:t xml:space="preserve"> </w:t>
      </w:r>
      <w:r>
        <w:rPr>
          <w:rFonts w:ascii="Calibri" w:hAnsi="Calibri"/>
          <w:sz w:val="26"/>
        </w:rPr>
        <w:t>The</w:t>
      </w:r>
      <w:r>
        <w:rPr>
          <w:rFonts w:ascii="Calibri" w:hAnsi="Calibri"/>
          <w:spacing w:val="3"/>
          <w:sz w:val="26"/>
        </w:rPr>
        <w:t xml:space="preserve"> </w:t>
      </w:r>
      <w:r>
        <w:rPr>
          <w:rFonts w:ascii="Calibri" w:hAnsi="Calibri"/>
          <w:sz w:val="26"/>
        </w:rPr>
        <w:t>number</w:t>
      </w:r>
      <w:r>
        <w:rPr>
          <w:rFonts w:ascii="Calibri" w:hAnsi="Calibri"/>
          <w:spacing w:val="-2"/>
          <w:sz w:val="26"/>
        </w:rPr>
        <w:t xml:space="preserve"> </w:t>
      </w:r>
      <w:r>
        <w:rPr>
          <w:rFonts w:ascii="Calibri" w:hAnsi="Calibri"/>
          <w:sz w:val="26"/>
        </w:rPr>
        <w:t>of</w:t>
      </w:r>
      <w:r>
        <w:rPr>
          <w:rFonts w:ascii="Calibri" w:hAnsi="Calibri"/>
          <w:spacing w:val="-5"/>
          <w:sz w:val="26"/>
        </w:rPr>
        <w:t xml:space="preserve"> </w:t>
      </w:r>
      <w:r>
        <w:rPr>
          <w:rFonts w:ascii="Calibri" w:hAnsi="Calibri"/>
          <w:sz w:val="26"/>
        </w:rPr>
        <w:t>times inventory</w:t>
      </w:r>
      <w:r>
        <w:rPr>
          <w:rFonts w:ascii="Calibri" w:hAnsi="Calibri"/>
          <w:spacing w:val="-4"/>
          <w:sz w:val="26"/>
        </w:rPr>
        <w:t xml:space="preserve"> </w:t>
      </w:r>
      <w:r>
        <w:rPr>
          <w:rFonts w:ascii="Calibri" w:hAnsi="Calibri"/>
          <w:sz w:val="26"/>
        </w:rPr>
        <w:t>is</w:t>
      </w:r>
      <w:r>
        <w:rPr>
          <w:rFonts w:ascii="Calibri" w:hAnsi="Calibri"/>
          <w:spacing w:val="-3"/>
          <w:sz w:val="26"/>
        </w:rPr>
        <w:t xml:space="preserve"> </w:t>
      </w:r>
      <w:r>
        <w:rPr>
          <w:rFonts w:ascii="Calibri" w:hAnsi="Calibri"/>
          <w:sz w:val="26"/>
        </w:rPr>
        <w:t>replaced</w:t>
      </w:r>
      <w:r>
        <w:rPr>
          <w:rFonts w:ascii="Calibri" w:hAnsi="Calibri"/>
          <w:spacing w:val="1"/>
          <w:sz w:val="26"/>
        </w:rPr>
        <w:t xml:space="preserve"> </w:t>
      </w:r>
      <w:r>
        <w:rPr>
          <w:rFonts w:ascii="Calibri" w:hAnsi="Calibri"/>
          <w:sz w:val="26"/>
        </w:rPr>
        <w:t>in</w:t>
      </w:r>
      <w:r>
        <w:rPr>
          <w:rFonts w:ascii="Calibri" w:hAnsi="Calibri"/>
          <w:spacing w:val="-4"/>
          <w:sz w:val="26"/>
        </w:rPr>
        <w:t xml:space="preserve"> </w:t>
      </w:r>
      <w:r>
        <w:rPr>
          <w:rFonts w:ascii="Calibri" w:hAnsi="Calibri"/>
          <w:sz w:val="26"/>
        </w:rPr>
        <w:t>a</w:t>
      </w:r>
      <w:r>
        <w:rPr>
          <w:rFonts w:ascii="Calibri" w:hAnsi="Calibri"/>
          <w:spacing w:val="2"/>
          <w:sz w:val="26"/>
        </w:rPr>
        <w:t xml:space="preserve"> </w:t>
      </w:r>
      <w:r>
        <w:rPr>
          <w:rFonts w:ascii="Calibri" w:hAnsi="Calibri"/>
          <w:sz w:val="26"/>
        </w:rPr>
        <w:t>year.</w:t>
      </w:r>
    </w:p>
    <w:p>
      <w:pPr>
        <w:pStyle w:val="5"/>
        <w:rPr>
          <w:sz w:val="30"/>
        </w:rPr>
      </w:pPr>
    </w:p>
    <w:p>
      <w:pPr>
        <w:pStyle w:val="5"/>
        <w:rPr>
          <w:sz w:val="30"/>
        </w:rPr>
      </w:pPr>
    </w:p>
    <w:p>
      <w:pPr>
        <w:pStyle w:val="5"/>
        <w:rPr>
          <w:sz w:val="30"/>
        </w:rPr>
      </w:pPr>
    </w:p>
    <w:p>
      <w:pPr>
        <w:pStyle w:val="5"/>
        <w:rPr>
          <w:sz w:val="30"/>
        </w:rPr>
      </w:pPr>
    </w:p>
    <w:p>
      <w:pPr>
        <w:pStyle w:val="5"/>
        <w:rPr>
          <w:sz w:val="30"/>
        </w:rPr>
      </w:pPr>
    </w:p>
    <w:p>
      <w:pPr>
        <w:pStyle w:val="5"/>
        <w:spacing w:before="11"/>
        <w:rPr>
          <w:sz w:val="41"/>
        </w:rPr>
      </w:pPr>
    </w:p>
    <w:p>
      <w:pPr>
        <w:pStyle w:val="7"/>
        <w:numPr>
          <w:ilvl w:val="0"/>
          <w:numId w:val="2"/>
        </w:numPr>
        <w:tabs>
          <w:tab w:val="left" w:pos="1023"/>
        </w:tabs>
        <w:spacing w:before="0" w:after="0" w:line="240" w:lineRule="auto"/>
        <w:ind w:left="1022" w:right="0" w:hanging="423"/>
        <w:jc w:val="left"/>
        <w:rPr>
          <w:b/>
          <w:color w:val="1F2023"/>
          <w:sz w:val="28"/>
        </w:rPr>
      </w:pPr>
      <w:r>
        <w:rPr>
          <w:b/>
          <w:color w:val="1F2023"/>
          <w:sz w:val="28"/>
        </w:rPr>
        <w:t>ADVANTAGES</w:t>
      </w:r>
      <w:r>
        <w:rPr>
          <w:b/>
          <w:color w:val="1F2023"/>
          <w:spacing w:val="-4"/>
          <w:sz w:val="28"/>
        </w:rPr>
        <w:t xml:space="preserve"> </w:t>
      </w:r>
      <w:r>
        <w:rPr>
          <w:b/>
          <w:color w:val="1F2023"/>
          <w:sz w:val="28"/>
        </w:rPr>
        <w:t>&amp;</w:t>
      </w:r>
      <w:r>
        <w:rPr>
          <w:b/>
          <w:color w:val="1F2023"/>
          <w:spacing w:val="-3"/>
          <w:sz w:val="28"/>
        </w:rPr>
        <w:t xml:space="preserve"> </w:t>
      </w:r>
      <w:r>
        <w:rPr>
          <w:b/>
          <w:color w:val="1F2023"/>
          <w:sz w:val="28"/>
        </w:rPr>
        <w:t>DISADVANTAGES</w:t>
      </w:r>
    </w:p>
    <w:p>
      <w:pPr>
        <w:pStyle w:val="7"/>
        <w:numPr>
          <w:ilvl w:val="1"/>
          <w:numId w:val="2"/>
        </w:numPr>
        <w:tabs>
          <w:tab w:val="left" w:pos="1162"/>
        </w:tabs>
        <w:spacing w:before="187" w:after="0" w:line="240" w:lineRule="auto"/>
        <w:ind w:left="1161" w:right="0" w:hanging="562"/>
        <w:jc w:val="left"/>
        <w:rPr>
          <w:b/>
          <w:color w:val="1F2023"/>
          <w:sz w:val="28"/>
        </w:rPr>
      </w:pPr>
      <w:r>
        <w:rPr>
          <w:b/>
          <w:color w:val="1F2023"/>
          <w:sz w:val="28"/>
        </w:rPr>
        <w:t>ADVANTAGES</w:t>
      </w:r>
    </w:p>
    <w:p>
      <w:pPr>
        <w:pStyle w:val="7"/>
        <w:numPr>
          <w:ilvl w:val="2"/>
          <w:numId w:val="2"/>
        </w:numPr>
        <w:tabs>
          <w:tab w:val="left" w:pos="1320"/>
          <w:tab w:val="left" w:pos="1321"/>
        </w:tabs>
        <w:spacing w:before="173" w:after="0" w:line="318" w:lineRule="exact"/>
        <w:ind w:left="1321" w:right="0" w:hanging="361"/>
        <w:jc w:val="left"/>
        <w:rPr>
          <w:rFonts w:ascii="Symbol" w:hAnsi="Symbol"/>
          <w:sz w:val="26"/>
        </w:rPr>
      </w:pPr>
      <w:r>
        <w:rPr>
          <w:sz w:val="26"/>
        </w:rPr>
        <w:t>It</w:t>
      </w:r>
      <w:r>
        <w:rPr>
          <w:spacing w:val="-2"/>
          <w:sz w:val="26"/>
        </w:rPr>
        <w:t xml:space="preserve"> </w:t>
      </w:r>
      <w:r>
        <w:rPr>
          <w:sz w:val="26"/>
        </w:rPr>
        <w:t>helps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maintain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right</w:t>
      </w:r>
      <w:r>
        <w:rPr>
          <w:spacing w:val="-1"/>
          <w:sz w:val="26"/>
        </w:rPr>
        <w:t xml:space="preserve"> </w:t>
      </w:r>
      <w:r>
        <w:rPr>
          <w:sz w:val="26"/>
        </w:rPr>
        <w:t>amount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stocks</w:t>
      </w:r>
    </w:p>
    <w:p>
      <w:pPr>
        <w:pStyle w:val="7"/>
        <w:numPr>
          <w:ilvl w:val="2"/>
          <w:numId w:val="2"/>
        </w:numPr>
        <w:tabs>
          <w:tab w:val="left" w:pos="1320"/>
          <w:tab w:val="left" w:pos="1321"/>
        </w:tabs>
        <w:spacing w:before="0" w:after="0" w:line="318" w:lineRule="exact"/>
        <w:ind w:left="1321" w:right="0" w:hanging="361"/>
        <w:jc w:val="left"/>
        <w:rPr>
          <w:rFonts w:ascii="Symbol" w:hAnsi="Symbol"/>
          <w:sz w:val="26"/>
        </w:rPr>
      </w:pPr>
      <w:r>
        <w:rPr>
          <w:sz w:val="26"/>
        </w:rPr>
        <w:t>It</w:t>
      </w:r>
      <w:r>
        <w:rPr>
          <w:spacing w:val="-3"/>
          <w:sz w:val="26"/>
        </w:rPr>
        <w:t xml:space="preserve"> </w:t>
      </w:r>
      <w:r>
        <w:rPr>
          <w:sz w:val="26"/>
        </w:rPr>
        <w:t>leads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more</w:t>
      </w:r>
      <w:r>
        <w:rPr>
          <w:spacing w:val="-1"/>
          <w:sz w:val="26"/>
        </w:rPr>
        <w:t xml:space="preserve"> </w:t>
      </w:r>
      <w:r>
        <w:rPr>
          <w:sz w:val="26"/>
        </w:rPr>
        <w:t>organized</w:t>
      </w:r>
      <w:r>
        <w:rPr>
          <w:spacing w:val="-1"/>
          <w:sz w:val="26"/>
        </w:rPr>
        <w:t xml:space="preserve"> </w:t>
      </w:r>
      <w:r>
        <w:rPr>
          <w:sz w:val="26"/>
        </w:rPr>
        <w:t>warehouse</w:t>
      </w:r>
    </w:p>
    <w:p>
      <w:pPr>
        <w:pStyle w:val="7"/>
        <w:numPr>
          <w:ilvl w:val="2"/>
          <w:numId w:val="2"/>
        </w:numPr>
        <w:tabs>
          <w:tab w:val="left" w:pos="1320"/>
          <w:tab w:val="left" w:pos="1321"/>
        </w:tabs>
        <w:spacing w:before="3" w:after="0" w:line="318" w:lineRule="exact"/>
        <w:ind w:left="1321" w:right="0" w:hanging="361"/>
        <w:jc w:val="left"/>
        <w:rPr>
          <w:rFonts w:ascii="Symbol" w:hAnsi="Symbol"/>
          <w:sz w:val="26"/>
        </w:rPr>
      </w:pPr>
      <w:r>
        <w:rPr>
          <w:sz w:val="26"/>
        </w:rPr>
        <w:t>It</w:t>
      </w:r>
      <w:r>
        <w:rPr>
          <w:spacing w:val="-3"/>
          <w:sz w:val="26"/>
        </w:rPr>
        <w:t xml:space="preserve"> </w:t>
      </w:r>
      <w:r>
        <w:rPr>
          <w:sz w:val="26"/>
        </w:rPr>
        <w:t>saves</w:t>
      </w:r>
      <w:r>
        <w:rPr>
          <w:spacing w:val="-2"/>
          <w:sz w:val="26"/>
        </w:rPr>
        <w:t xml:space="preserve"> </w:t>
      </w:r>
      <w:r>
        <w:rPr>
          <w:sz w:val="26"/>
        </w:rPr>
        <w:t>time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money</w:t>
      </w:r>
    </w:p>
    <w:p>
      <w:pPr>
        <w:pStyle w:val="7"/>
        <w:numPr>
          <w:ilvl w:val="2"/>
          <w:numId w:val="2"/>
        </w:numPr>
        <w:tabs>
          <w:tab w:val="left" w:pos="1320"/>
          <w:tab w:val="left" w:pos="1321"/>
        </w:tabs>
        <w:spacing w:before="0" w:after="0" w:line="317" w:lineRule="exact"/>
        <w:ind w:left="1321" w:right="0" w:hanging="361"/>
        <w:jc w:val="left"/>
        <w:rPr>
          <w:rFonts w:ascii="Symbol" w:hAnsi="Symbol"/>
          <w:sz w:val="26"/>
        </w:rPr>
      </w:pPr>
      <w:r>
        <w:rPr>
          <w:sz w:val="26"/>
        </w:rPr>
        <w:t>Improves</w:t>
      </w:r>
      <w:r>
        <w:rPr>
          <w:spacing w:val="-3"/>
          <w:sz w:val="26"/>
        </w:rPr>
        <w:t xml:space="preserve"> </w:t>
      </w:r>
      <w:r>
        <w:rPr>
          <w:sz w:val="26"/>
        </w:rPr>
        <w:t>efficiency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productivity</w:t>
      </w:r>
    </w:p>
    <w:p>
      <w:pPr>
        <w:pStyle w:val="7"/>
        <w:numPr>
          <w:ilvl w:val="2"/>
          <w:numId w:val="2"/>
        </w:numPr>
        <w:tabs>
          <w:tab w:val="left" w:pos="1320"/>
          <w:tab w:val="left" w:pos="1321"/>
        </w:tabs>
        <w:spacing w:before="2" w:after="0" w:line="237" w:lineRule="auto"/>
        <w:ind w:left="1321" w:right="1634" w:hanging="361"/>
        <w:jc w:val="left"/>
        <w:rPr>
          <w:rFonts w:ascii="Symbol" w:hAnsi="Symbol"/>
          <w:sz w:val="26"/>
        </w:rPr>
      </w:pPr>
      <w:r>
        <w:rPr>
          <w:sz w:val="26"/>
        </w:rPr>
        <w:t>A</w:t>
      </w:r>
      <w:r>
        <w:rPr>
          <w:spacing w:val="-8"/>
          <w:sz w:val="26"/>
        </w:rPr>
        <w:t xml:space="preserve"> </w:t>
      </w:r>
      <w:r>
        <w:rPr>
          <w:sz w:val="26"/>
        </w:rPr>
        <w:t>well-structured</w:t>
      </w:r>
      <w:r>
        <w:rPr>
          <w:spacing w:val="-2"/>
          <w:sz w:val="26"/>
        </w:rPr>
        <w:t xml:space="preserve"> </w:t>
      </w:r>
      <w:r>
        <w:rPr>
          <w:sz w:val="26"/>
        </w:rPr>
        <w:t>inventory</w:t>
      </w:r>
      <w:r>
        <w:rPr>
          <w:spacing w:val="-3"/>
          <w:sz w:val="26"/>
        </w:rPr>
        <w:t xml:space="preserve"> </w:t>
      </w:r>
      <w:r>
        <w:rPr>
          <w:sz w:val="26"/>
        </w:rPr>
        <w:t>management</w:t>
      </w:r>
      <w:r>
        <w:rPr>
          <w:spacing w:val="-2"/>
          <w:sz w:val="26"/>
        </w:rPr>
        <w:t xml:space="preserve"> </w:t>
      </w:r>
      <w:r>
        <w:rPr>
          <w:sz w:val="26"/>
        </w:rPr>
        <w:t>system</w:t>
      </w:r>
      <w:r>
        <w:rPr>
          <w:spacing w:val="-8"/>
          <w:sz w:val="26"/>
        </w:rPr>
        <w:t xml:space="preserve"> </w:t>
      </w:r>
      <w:r>
        <w:rPr>
          <w:sz w:val="26"/>
        </w:rPr>
        <w:t>leads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improved</w:t>
      </w:r>
      <w:r>
        <w:rPr>
          <w:spacing w:val="-3"/>
          <w:sz w:val="26"/>
        </w:rPr>
        <w:t xml:space="preserve"> </w:t>
      </w:r>
      <w:r>
        <w:rPr>
          <w:sz w:val="26"/>
        </w:rPr>
        <w:t>customer</w:t>
      </w:r>
      <w:r>
        <w:rPr>
          <w:spacing w:val="-62"/>
          <w:sz w:val="26"/>
        </w:rPr>
        <w:t xml:space="preserve"> </w:t>
      </w:r>
      <w:r>
        <w:rPr>
          <w:sz w:val="26"/>
        </w:rPr>
        <w:t>retention</w:t>
      </w:r>
    </w:p>
    <w:p>
      <w:pPr>
        <w:pStyle w:val="7"/>
        <w:numPr>
          <w:ilvl w:val="2"/>
          <w:numId w:val="2"/>
        </w:numPr>
        <w:tabs>
          <w:tab w:val="left" w:pos="1320"/>
          <w:tab w:val="left" w:pos="1321"/>
        </w:tabs>
        <w:spacing w:before="0" w:after="0" w:line="240" w:lineRule="auto"/>
        <w:ind w:left="1321" w:right="0" w:hanging="361"/>
        <w:jc w:val="left"/>
        <w:rPr>
          <w:rFonts w:ascii="Symbol" w:hAnsi="Symbol"/>
          <w:sz w:val="26"/>
        </w:rPr>
      </w:pPr>
      <w:r>
        <w:rPr>
          <w:sz w:val="26"/>
        </w:rPr>
        <w:t>Avoid</w:t>
      </w:r>
      <w:r>
        <w:rPr>
          <w:spacing w:val="-3"/>
          <w:sz w:val="26"/>
        </w:rPr>
        <w:t xml:space="preserve"> </w:t>
      </w:r>
      <w:r>
        <w:rPr>
          <w:sz w:val="26"/>
        </w:rPr>
        <w:t>lawsuits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regulatory</w:t>
      </w:r>
      <w:r>
        <w:rPr>
          <w:spacing w:val="-1"/>
          <w:sz w:val="26"/>
        </w:rPr>
        <w:t xml:space="preserve"> </w:t>
      </w:r>
      <w:r>
        <w:rPr>
          <w:sz w:val="26"/>
        </w:rPr>
        <w:t>fines</w:t>
      </w:r>
    </w:p>
    <w:p>
      <w:pPr>
        <w:pStyle w:val="7"/>
        <w:numPr>
          <w:ilvl w:val="2"/>
          <w:numId w:val="2"/>
        </w:numPr>
        <w:tabs>
          <w:tab w:val="left" w:pos="1320"/>
          <w:tab w:val="left" w:pos="1321"/>
        </w:tabs>
        <w:spacing w:before="3" w:after="0" w:line="240" w:lineRule="auto"/>
        <w:ind w:left="1321" w:right="0" w:hanging="361"/>
        <w:jc w:val="left"/>
        <w:rPr>
          <w:rFonts w:ascii="Symbol" w:hAnsi="Symbol"/>
          <w:color w:val="1F2023"/>
          <w:sz w:val="26"/>
        </w:rPr>
      </w:pPr>
      <w:r>
        <w:rPr>
          <w:sz w:val="26"/>
        </w:rPr>
        <w:t>Schedule</w:t>
      </w:r>
      <w:r>
        <w:rPr>
          <w:spacing w:val="-2"/>
          <w:sz w:val="26"/>
        </w:rPr>
        <w:t xml:space="preserve"> </w:t>
      </w:r>
      <w:r>
        <w:rPr>
          <w:sz w:val="26"/>
        </w:rPr>
        <w:t>maintenance</w:t>
      </w:r>
    </w:p>
    <w:p>
      <w:pPr>
        <w:spacing w:before="6" w:line="240" w:lineRule="auto"/>
        <w:rPr>
          <w:sz w:val="42"/>
        </w:rPr>
      </w:pPr>
    </w:p>
    <w:p>
      <w:pPr>
        <w:pStyle w:val="7"/>
        <w:numPr>
          <w:ilvl w:val="1"/>
          <w:numId w:val="2"/>
        </w:numPr>
        <w:tabs>
          <w:tab w:val="left" w:pos="1162"/>
        </w:tabs>
        <w:spacing w:before="0" w:after="0" w:line="240" w:lineRule="auto"/>
        <w:ind w:left="1161" w:right="0" w:hanging="562"/>
        <w:jc w:val="left"/>
        <w:rPr>
          <w:b/>
          <w:color w:val="1F2023"/>
          <w:sz w:val="28"/>
        </w:rPr>
      </w:pPr>
      <w:r>
        <w:rPr>
          <w:b/>
          <w:color w:val="1F2023"/>
          <w:sz w:val="28"/>
        </w:rPr>
        <w:t>DISADVANTAGES</w:t>
      </w:r>
    </w:p>
    <w:p>
      <w:pPr>
        <w:pStyle w:val="7"/>
        <w:numPr>
          <w:ilvl w:val="2"/>
          <w:numId w:val="2"/>
        </w:numPr>
        <w:tabs>
          <w:tab w:val="left" w:pos="1320"/>
          <w:tab w:val="left" w:pos="1321"/>
        </w:tabs>
        <w:spacing w:before="177" w:after="0" w:line="240" w:lineRule="auto"/>
        <w:ind w:left="1321" w:right="0" w:hanging="361"/>
        <w:jc w:val="left"/>
        <w:rPr>
          <w:rFonts w:ascii="Symbol" w:hAnsi="Symbol"/>
          <w:sz w:val="26"/>
        </w:rPr>
      </w:pPr>
      <w:r>
        <w:rPr>
          <w:sz w:val="26"/>
        </w:rPr>
        <w:t>Bureaucracy</w:t>
      </w:r>
    </w:p>
    <w:p>
      <w:pPr>
        <w:spacing w:after="0" w:line="240" w:lineRule="auto"/>
        <w:jc w:val="left"/>
        <w:rPr>
          <w:rFonts w:ascii="Symbol" w:hAnsi="Symbol"/>
          <w:sz w:val="26"/>
        </w:rPr>
        <w:sectPr>
          <w:pgSz w:w="11910" w:h="16840"/>
          <w:pgMar w:top="500" w:right="100" w:bottom="280" w:left="840" w:header="720" w:footer="720" w:gutter="0"/>
          <w:cols w:space="720" w:num="1"/>
        </w:sectPr>
      </w:pPr>
    </w:p>
    <w:p>
      <w:pPr>
        <w:spacing w:before="0" w:line="240" w:lineRule="auto"/>
        <w:rPr>
          <w:sz w:val="20"/>
        </w:rPr>
      </w:pPr>
      <w:r>
        <w:pict>
          <v:rect id="_x0000_s1032" o:spid="_x0000_s1032" o:spt="1" style="position:absolute;left:0pt;margin-left:24pt;margin-top:25.4pt;height:791.25pt;width:1.4pt;mso-position-horizontal-relative:page;mso-position-vertical-relative:page;z-index:25166643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33" o:spid="_x0000_s1033" o:spt="1" style="position:absolute;left:0pt;margin-left:570pt;margin-top:25.4pt;height:791.25pt;width:1.4pt;mso-position-horizontal-relative:page;mso-position-vertical-relative:page;z-index:25166643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pStyle w:val="7"/>
        <w:numPr>
          <w:ilvl w:val="2"/>
          <w:numId w:val="2"/>
        </w:numPr>
        <w:tabs>
          <w:tab w:val="left" w:pos="1320"/>
          <w:tab w:val="left" w:pos="1321"/>
        </w:tabs>
        <w:spacing w:before="225" w:after="0" w:line="318" w:lineRule="exact"/>
        <w:ind w:left="1321" w:right="0" w:hanging="361"/>
        <w:jc w:val="left"/>
        <w:rPr>
          <w:rFonts w:ascii="Symbol" w:hAnsi="Symbol"/>
          <w:sz w:val="26"/>
        </w:rPr>
      </w:pPr>
      <w:r>
        <w:rPr>
          <w:sz w:val="26"/>
        </w:rPr>
        <w:t>Impersonal</w:t>
      </w:r>
      <w:r>
        <w:rPr>
          <w:spacing w:val="-2"/>
          <w:sz w:val="26"/>
        </w:rPr>
        <w:t xml:space="preserve"> </w:t>
      </w:r>
      <w:r>
        <w:rPr>
          <w:sz w:val="26"/>
        </w:rPr>
        <w:t>touch</w:t>
      </w:r>
    </w:p>
    <w:p>
      <w:pPr>
        <w:pStyle w:val="7"/>
        <w:numPr>
          <w:ilvl w:val="2"/>
          <w:numId w:val="2"/>
        </w:numPr>
        <w:tabs>
          <w:tab w:val="left" w:pos="1320"/>
          <w:tab w:val="left" w:pos="1321"/>
        </w:tabs>
        <w:spacing w:before="0" w:after="0" w:line="317" w:lineRule="exact"/>
        <w:ind w:left="1321" w:right="0" w:hanging="361"/>
        <w:jc w:val="left"/>
        <w:rPr>
          <w:rFonts w:ascii="Symbol" w:hAnsi="Symbol"/>
          <w:sz w:val="26"/>
        </w:rPr>
      </w:pPr>
      <w:r>
        <w:rPr>
          <w:sz w:val="26"/>
        </w:rPr>
        <w:t>Production problem</w:t>
      </w:r>
    </w:p>
    <w:p>
      <w:pPr>
        <w:pStyle w:val="7"/>
        <w:numPr>
          <w:ilvl w:val="2"/>
          <w:numId w:val="2"/>
        </w:numPr>
        <w:tabs>
          <w:tab w:val="left" w:pos="1320"/>
          <w:tab w:val="left" w:pos="1321"/>
        </w:tabs>
        <w:spacing w:before="0" w:after="0" w:line="318" w:lineRule="exact"/>
        <w:ind w:left="1321" w:right="0" w:hanging="361"/>
        <w:jc w:val="left"/>
        <w:rPr>
          <w:rFonts w:ascii="Symbol" w:hAnsi="Symbol"/>
          <w:sz w:val="26"/>
        </w:rPr>
      </w:pPr>
      <w:r>
        <w:rPr>
          <w:sz w:val="26"/>
        </w:rPr>
        <w:t>Increased</w:t>
      </w:r>
      <w:r>
        <w:rPr>
          <w:spacing w:val="-1"/>
          <w:sz w:val="26"/>
        </w:rPr>
        <w:t xml:space="preserve"> </w:t>
      </w:r>
      <w:r>
        <w:rPr>
          <w:sz w:val="26"/>
        </w:rPr>
        <w:t>space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need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hold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inventory</w:t>
      </w:r>
    </w:p>
    <w:p>
      <w:pPr>
        <w:pStyle w:val="7"/>
        <w:numPr>
          <w:ilvl w:val="2"/>
          <w:numId w:val="2"/>
        </w:numPr>
        <w:tabs>
          <w:tab w:val="left" w:pos="1320"/>
          <w:tab w:val="left" w:pos="1321"/>
        </w:tabs>
        <w:spacing w:before="3" w:after="0" w:line="318" w:lineRule="exact"/>
        <w:ind w:left="1321" w:right="0" w:hanging="361"/>
        <w:jc w:val="left"/>
        <w:rPr>
          <w:rFonts w:ascii="Symbol" w:hAnsi="Symbol"/>
          <w:sz w:val="26"/>
        </w:rPr>
      </w:pPr>
      <w:r>
        <w:rPr>
          <w:sz w:val="26"/>
        </w:rPr>
        <w:t>Complexity</w:t>
      </w:r>
    </w:p>
    <w:p>
      <w:pPr>
        <w:pStyle w:val="7"/>
        <w:numPr>
          <w:ilvl w:val="2"/>
          <w:numId w:val="2"/>
        </w:numPr>
        <w:tabs>
          <w:tab w:val="left" w:pos="1320"/>
          <w:tab w:val="left" w:pos="1321"/>
        </w:tabs>
        <w:spacing w:before="0" w:after="0" w:line="318" w:lineRule="exact"/>
        <w:ind w:left="1321" w:right="0" w:hanging="361"/>
        <w:jc w:val="left"/>
        <w:rPr>
          <w:rFonts w:ascii="Symbol" w:hAnsi="Symbol"/>
          <w:color w:val="1F2023"/>
          <w:sz w:val="26"/>
        </w:rPr>
      </w:pPr>
      <w:r>
        <w:rPr>
          <w:sz w:val="26"/>
        </w:rPr>
        <w:t>High</w:t>
      </w:r>
      <w:r>
        <w:rPr>
          <w:spacing w:val="-3"/>
          <w:sz w:val="26"/>
        </w:rPr>
        <w:t xml:space="preserve"> </w:t>
      </w:r>
      <w:r>
        <w:rPr>
          <w:sz w:val="26"/>
        </w:rPr>
        <w:t>implementation</w:t>
      </w:r>
      <w:r>
        <w:rPr>
          <w:spacing w:val="-2"/>
          <w:sz w:val="26"/>
        </w:rPr>
        <w:t xml:space="preserve"> </w:t>
      </w:r>
      <w:r>
        <w:rPr>
          <w:sz w:val="26"/>
        </w:rPr>
        <w:t>costs</w:t>
      </w:r>
    </w:p>
    <w:p>
      <w:pPr>
        <w:spacing w:before="0" w:line="240" w:lineRule="auto"/>
        <w:rPr>
          <w:sz w:val="32"/>
        </w:rPr>
      </w:pPr>
    </w:p>
    <w:p>
      <w:pPr>
        <w:spacing w:before="0" w:line="240" w:lineRule="auto"/>
        <w:rPr>
          <w:sz w:val="32"/>
        </w:rPr>
      </w:pPr>
    </w:p>
    <w:p>
      <w:pPr>
        <w:pStyle w:val="7"/>
        <w:numPr>
          <w:ilvl w:val="0"/>
          <w:numId w:val="2"/>
        </w:numPr>
        <w:tabs>
          <w:tab w:val="left" w:pos="1023"/>
        </w:tabs>
        <w:spacing w:before="238" w:after="0" w:line="240" w:lineRule="auto"/>
        <w:ind w:left="1022" w:right="0" w:hanging="423"/>
        <w:jc w:val="left"/>
        <w:rPr>
          <w:b/>
          <w:color w:val="1F2023"/>
          <w:sz w:val="28"/>
        </w:rPr>
      </w:pPr>
      <w:r>
        <w:rPr>
          <w:b/>
          <w:color w:val="1F2023"/>
          <w:sz w:val="28"/>
        </w:rPr>
        <w:t>CONCLUSION</w:t>
      </w:r>
    </w:p>
    <w:p>
      <w:pPr>
        <w:spacing w:before="176" w:line="259" w:lineRule="auto"/>
        <w:ind w:left="600" w:right="1359" w:firstLine="355"/>
        <w:jc w:val="left"/>
        <w:rPr>
          <w:sz w:val="26"/>
        </w:rPr>
      </w:pPr>
      <w:r>
        <w:rPr>
          <w:color w:val="1F2023"/>
          <w:sz w:val="26"/>
        </w:rPr>
        <w:t>Inventory management is a very complex but essential part of the supply chain. An</w:t>
      </w:r>
      <w:r>
        <w:rPr>
          <w:color w:val="1F2023"/>
          <w:spacing w:val="-63"/>
          <w:sz w:val="26"/>
        </w:rPr>
        <w:t xml:space="preserve"> </w:t>
      </w:r>
      <w:r>
        <w:rPr>
          <w:color w:val="1F2023"/>
          <w:sz w:val="26"/>
        </w:rPr>
        <w:t>effective inventory management system helps to reduce stock-related costs such as</w:t>
      </w:r>
      <w:r>
        <w:rPr>
          <w:color w:val="1F2023"/>
          <w:spacing w:val="1"/>
          <w:sz w:val="26"/>
        </w:rPr>
        <w:t xml:space="preserve"> </w:t>
      </w:r>
      <w:r>
        <w:rPr>
          <w:color w:val="1F2023"/>
          <w:sz w:val="26"/>
        </w:rPr>
        <w:t>warehousing,</w:t>
      </w:r>
      <w:r>
        <w:rPr>
          <w:color w:val="1F2023"/>
          <w:spacing w:val="3"/>
          <w:sz w:val="26"/>
        </w:rPr>
        <w:t xml:space="preserve"> </w:t>
      </w:r>
      <w:r>
        <w:rPr>
          <w:color w:val="1F2023"/>
          <w:sz w:val="26"/>
        </w:rPr>
        <w:t>carrying,</w:t>
      </w:r>
      <w:r>
        <w:rPr>
          <w:color w:val="1F2023"/>
          <w:spacing w:val="4"/>
          <w:sz w:val="26"/>
        </w:rPr>
        <w:t xml:space="preserve"> </w:t>
      </w:r>
      <w:r>
        <w:rPr>
          <w:color w:val="1F2023"/>
          <w:sz w:val="26"/>
        </w:rPr>
        <w:t>and</w:t>
      </w:r>
      <w:r>
        <w:rPr>
          <w:color w:val="1F2023"/>
          <w:spacing w:val="2"/>
          <w:sz w:val="26"/>
        </w:rPr>
        <w:t xml:space="preserve"> </w:t>
      </w:r>
      <w:r>
        <w:rPr>
          <w:color w:val="1F2023"/>
          <w:sz w:val="26"/>
        </w:rPr>
        <w:t>ordering</w:t>
      </w:r>
      <w:r>
        <w:rPr>
          <w:color w:val="1F2023"/>
          <w:spacing w:val="-3"/>
          <w:sz w:val="26"/>
        </w:rPr>
        <w:t xml:space="preserve"> </w:t>
      </w:r>
      <w:r>
        <w:rPr>
          <w:color w:val="1F2023"/>
          <w:sz w:val="26"/>
        </w:rPr>
        <w:t>costs.</w:t>
      </w:r>
    </w:p>
    <w:p>
      <w:pPr>
        <w:spacing w:before="0" w:line="240" w:lineRule="auto"/>
        <w:rPr>
          <w:sz w:val="28"/>
        </w:rPr>
      </w:pPr>
    </w:p>
    <w:p>
      <w:pPr>
        <w:spacing w:before="6" w:line="240" w:lineRule="auto"/>
        <w:rPr>
          <w:sz w:val="28"/>
        </w:rPr>
      </w:pPr>
    </w:p>
    <w:p>
      <w:pPr>
        <w:pStyle w:val="7"/>
        <w:numPr>
          <w:ilvl w:val="0"/>
          <w:numId w:val="2"/>
        </w:numPr>
        <w:tabs>
          <w:tab w:val="left" w:pos="1023"/>
        </w:tabs>
        <w:spacing w:before="0" w:after="0" w:line="240" w:lineRule="auto"/>
        <w:ind w:left="1022" w:right="0" w:hanging="423"/>
        <w:jc w:val="left"/>
        <w:rPr>
          <w:b/>
          <w:color w:val="1F2023"/>
          <w:sz w:val="28"/>
        </w:rPr>
      </w:pPr>
      <w:r>
        <w:rPr>
          <w:b/>
          <w:color w:val="1F2023"/>
          <w:sz w:val="28"/>
        </w:rPr>
        <w:t>FUTURE</w:t>
      </w:r>
      <w:r>
        <w:rPr>
          <w:b/>
          <w:color w:val="1F2023"/>
          <w:spacing w:val="-2"/>
          <w:sz w:val="28"/>
        </w:rPr>
        <w:t xml:space="preserve"> </w:t>
      </w:r>
      <w:r>
        <w:rPr>
          <w:b/>
          <w:color w:val="1F2023"/>
          <w:sz w:val="28"/>
        </w:rPr>
        <w:t>SCOPE</w:t>
      </w:r>
    </w:p>
    <w:p>
      <w:pPr>
        <w:spacing w:before="177" w:line="261" w:lineRule="auto"/>
        <w:ind w:left="600" w:right="1486" w:firstLine="0"/>
        <w:jc w:val="left"/>
        <w:rPr>
          <w:sz w:val="26"/>
        </w:rPr>
      </w:pPr>
      <w:r>
        <w:rPr>
          <w:color w:val="1F2023"/>
          <w:sz w:val="26"/>
        </w:rPr>
        <w:t>According to Easy Post, 'Companies can reap a 25% increase in productivity, a 20%</w:t>
      </w:r>
      <w:r>
        <w:rPr>
          <w:color w:val="1F2023"/>
          <w:spacing w:val="1"/>
          <w:sz w:val="26"/>
        </w:rPr>
        <w:t xml:space="preserve"> </w:t>
      </w:r>
      <w:r>
        <w:rPr>
          <w:color w:val="1F2023"/>
          <w:sz w:val="26"/>
        </w:rPr>
        <w:t>gain in space usage, and a 30% improvement in stock use efficiency if they use</w:t>
      </w:r>
      <w:r>
        <w:rPr>
          <w:color w:val="1F2023"/>
          <w:spacing w:val="1"/>
          <w:sz w:val="26"/>
        </w:rPr>
        <w:t xml:space="preserve"> </w:t>
      </w:r>
      <w:r>
        <w:rPr>
          <w:color w:val="1F2023"/>
          <w:sz w:val="26"/>
        </w:rPr>
        <w:t>integrated</w:t>
      </w:r>
      <w:r>
        <w:rPr>
          <w:color w:val="1F2023"/>
          <w:spacing w:val="-4"/>
          <w:sz w:val="26"/>
        </w:rPr>
        <w:t xml:space="preserve"> </w:t>
      </w:r>
      <w:r>
        <w:rPr>
          <w:color w:val="1F2023"/>
          <w:sz w:val="26"/>
        </w:rPr>
        <w:t>order</w:t>
      </w:r>
      <w:r>
        <w:rPr>
          <w:color w:val="1F2023"/>
          <w:spacing w:val="-3"/>
          <w:sz w:val="26"/>
        </w:rPr>
        <w:t xml:space="preserve"> </w:t>
      </w:r>
      <w:r>
        <w:rPr>
          <w:color w:val="1F2023"/>
          <w:sz w:val="26"/>
        </w:rPr>
        <w:t>processing</w:t>
      </w:r>
      <w:r>
        <w:rPr>
          <w:color w:val="1F2023"/>
          <w:spacing w:val="-7"/>
          <w:sz w:val="26"/>
        </w:rPr>
        <w:t xml:space="preserve"> </w:t>
      </w:r>
      <w:r>
        <w:rPr>
          <w:color w:val="1F2023"/>
          <w:sz w:val="26"/>
        </w:rPr>
        <w:t>for</w:t>
      </w:r>
      <w:r>
        <w:rPr>
          <w:color w:val="1F2023"/>
          <w:spacing w:val="-3"/>
          <w:sz w:val="26"/>
        </w:rPr>
        <w:t xml:space="preserve"> </w:t>
      </w:r>
      <w:r>
        <w:rPr>
          <w:color w:val="1F2023"/>
          <w:sz w:val="26"/>
        </w:rPr>
        <w:t>their</w:t>
      </w:r>
      <w:r>
        <w:rPr>
          <w:color w:val="1F2023"/>
          <w:spacing w:val="-2"/>
          <w:sz w:val="26"/>
        </w:rPr>
        <w:t xml:space="preserve"> </w:t>
      </w:r>
      <w:r>
        <w:rPr>
          <w:color w:val="1F2023"/>
          <w:sz w:val="26"/>
        </w:rPr>
        <w:t>inventory</w:t>
      </w:r>
      <w:r>
        <w:rPr>
          <w:color w:val="1F2023"/>
          <w:spacing w:val="1"/>
          <w:sz w:val="26"/>
        </w:rPr>
        <w:t xml:space="preserve"> </w:t>
      </w:r>
      <w:r>
        <w:rPr>
          <w:color w:val="1F2023"/>
          <w:sz w:val="26"/>
        </w:rPr>
        <w:t>system.</w:t>
      </w:r>
      <w:r>
        <w:rPr>
          <w:color w:val="1F2023"/>
          <w:spacing w:val="3"/>
          <w:sz w:val="26"/>
        </w:rPr>
        <w:t xml:space="preserve"> </w:t>
      </w:r>
      <w:r>
        <w:rPr>
          <w:color w:val="1F2023"/>
          <w:sz w:val="26"/>
        </w:rPr>
        <w:t>Advanced</w:t>
      </w:r>
      <w:r>
        <w:rPr>
          <w:color w:val="1F2023"/>
          <w:spacing w:val="2"/>
          <w:sz w:val="26"/>
        </w:rPr>
        <w:t xml:space="preserve"> </w:t>
      </w:r>
      <w:r>
        <w:rPr>
          <w:color w:val="1F2023"/>
          <w:sz w:val="26"/>
        </w:rPr>
        <w:t>mobile</w:t>
      </w:r>
      <w:r>
        <w:rPr>
          <w:color w:val="1F2023"/>
          <w:spacing w:val="-4"/>
          <w:sz w:val="26"/>
        </w:rPr>
        <w:t xml:space="preserve"> </w:t>
      </w:r>
      <w:r>
        <w:rPr>
          <w:color w:val="1F2023"/>
          <w:sz w:val="26"/>
        </w:rPr>
        <w:t>applications</w:t>
      </w:r>
      <w:r>
        <w:rPr>
          <w:color w:val="1F2023"/>
          <w:spacing w:val="-62"/>
          <w:sz w:val="26"/>
        </w:rPr>
        <w:t xml:space="preserve"> </w:t>
      </w:r>
      <w:r>
        <w:rPr>
          <w:color w:val="1F2023"/>
          <w:sz w:val="26"/>
        </w:rPr>
        <w:t>allow</w:t>
      </w:r>
      <w:r>
        <w:rPr>
          <w:color w:val="1F2023"/>
          <w:spacing w:val="-1"/>
          <w:sz w:val="26"/>
        </w:rPr>
        <w:t xml:space="preserve"> </w:t>
      </w:r>
      <w:r>
        <w:rPr>
          <w:color w:val="1F2023"/>
          <w:sz w:val="26"/>
        </w:rPr>
        <w:t>companies</w:t>
      </w:r>
      <w:r>
        <w:rPr>
          <w:color w:val="1F2023"/>
          <w:spacing w:val="1"/>
          <w:sz w:val="26"/>
        </w:rPr>
        <w:t xml:space="preserve"> </w:t>
      </w:r>
      <w:r>
        <w:rPr>
          <w:color w:val="1F2023"/>
          <w:sz w:val="26"/>
        </w:rPr>
        <w:t>to</w:t>
      </w:r>
      <w:r>
        <w:rPr>
          <w:color w:val="1F2023"/>
          <w:spacing w:val="5"/>
          <w:sz w:val="26"/>
        </w:rPr>
        <w:t xml:space="preserve"> </w:t>
      </w:r>
      <w:r>
        <w:rPr>
          <w:color w:val="1F2023"/>
          <w:sz w:val="26"/>
        </w:rPr>
        <w:t>manage their</w:t>
      </w:r>
      <w:r>
        <w:rPr>
          <w:color w:val="1F2023"/>
          <w:spacing w:val="1"/>
          <w:sz w:val="26"/>
        </w:rPr>
        <w:t xml:space="preserve"> </w:t>
      </w:r>
      <w:r>
        <w:rPr>
          <w:color w:val="1F2023"/>
          <w:sz w:val="26"/>
        </w:rPr>
        <w:t>inventory</w:t>
      </w:r>
      <w:r>
        <w:rPr>
          <w:color w:val="1F2023"/>
          <w:spacing w:val="1"/>
          <w:sz w:val="26"/>
        </w:rPr>
        <w:t xml:space="preserve"> </w:t>
      </w:r>
      <w:r>
        <w:rPr>
          <w:color w:val="1F2023"/>
          <w:sz w:val="26"/>
        </w:rPr>
        <w:t>and</w:t>
      </w:r>
      <w:r>
        <w:rPr>
          <w:color w:val="1F2023"/>
          <w:spacing w:val="-1"/>
          <w:sz w:val="26"/>
        </w:rPr>
        <w:t xml:space="preserve"> </w:t>
      </w:r>
      <w:r>
        <w:rPr>
          <w:color w:val="1F2023"/>
          <w:sz w:val="26"/>
        </w:rPr>
        <w:t>supply chains</w:t>
      </w:r>
      <w:r>
        <w:rPr>
          <w:color w:val="1F2023"/>
          <w:spacing w:val="6"/>
          <w:sz w:val="26"/>
        </w:rPr>
        <w:t xml:space="preserve"> </w:t>
      </w:r>
      <w:r>
        <w:rPr>
          <w:color w:val="1F2023"/>
          <w:sz w:val="26"/>
        </w:rPr>
        <w:t>effectively.</w:t>
      </w:r>
    </w:p>
    <w:p>
      <w:pPr>
        <w:spacing w:before="0" w:line="240" w:lineRule="auto"/>
        <w:rPr>
          <w:sz w:val="28"/>
        </w:rPr>
      </w:pPr>
    </w:p>
    <w:p>
      <w:pPr>
        <w:spacing w:before="5" w:line="240" w:lineRule="auto"/>
        <w:rPr>
          <w:sz w:val="29"/>
        </w:rPr>
      </w:pPr>
    </w:p>
    <w:p>
      <w:pPr>
        <w:spacing w:before="0"/>
        <w:ind w:left="744" w:right="0" w:firstLine="0"/>
        <w:jc w:val="left"/>
        <w:rPr>
          <w:b/>
          <w:sz w:val="28"/>
        </w:rPr>
      </w:pPr>
      <w:r>
        <w:rPr>
          <w:b/>
          <w:color w:val="1F2023"/>
          <w:sz w:val="28"/>
        </w:rPr>
        <w:t>14.APPENDIX</w:t>
      </w:r>
    </w:p>
    <w:p>
      <w:pPr>
        <w:spacing w:before="11" w:line="240" w:lineRule="auto"/>
        <w:rPr>
          <w:b/>
          <w:sz w:val="43"/>
        </w:rPr>
      </w:pPr>
    </w:p>
    <w:p>
      <w:pPr>
        <w:pStyle w:val="2"/>
      </w:pPr>
      <w:bookmarkStart w:id="6" w:name="App.py"/>
      <w:bookmarkEnd w:id="6"/>
      <w:r>
        <w:t>App.py</w:t>
      </w:r>
    </w:p>
    <w:p>
      <w:pPr>
        <w:spacing w:before="9" w:line="240" w:lineRule="auto"/>
        <w:rPr>
          <w:b/>
          <w:sz w:val="36"/>
        </w:rPr>
      </w:pPr>
    </w:p>
    <w:p>
      <w:pPr>
        <w:pStyle w:val="5"/>
        <w:spacing w:line="360" w:lineRule="auto"/>
        <w:ind w:left="595" w:right="1390"/>
      </w:pPr>
      <w:r>
        <w:t>from</w:t>
      </w:r>
      <w:r>
        <w:rPr>
          <w:spacing w:val="-4"/>
        </w:rPr>
        <w:t xml:space="preserve"> </w:t>
      </w:r>
      <w:r>
        <w:t>flask</w:t>
      </w:r>
      <w:r>
        <w:rPr>
          <w:spacing w:val="-7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Flask,</w:t>
      </w:r>
      <w:r>
        <w:rPr>
          <w:spacing w:val="-4"/>
        </w:rPr>
        <w:t xml:space="preserve"> </w:t>
      </w:r>
      <w:r>
        <w:t>render_template,</w:t>
      </w:r>
      <w:r>
        <w:rPr>
          <w:spacing w:val="-5"/>
        </w:rPr>
        <w:t xml:space="preserve"> </w:t>
      </w:r>
      <w:r>
        <w:t>request,</w:t>
      </w:r>
      <w:r>
        <w:rPr>
          <w:spacing w:val="-5"/>
        </w:rPr>
        <w:t xml:space="preserve"> </w:t>
      </w:r>
      <w:r>
        <w:t>redirect,</w:t>
      </w:r>
      <w:r>
        <w:rPr>
          <w:spacing w:val="-4"/>
        </w:rPr>
        <w:t xml:space="preserve"> </w:t>
      </w:r>
      <w:r>
        <w:t>url_for,</w:t>
      </w:r>
      <w:r>
        <w:rPr>
          <w:spacing w:val="-69"/>
        </w:rPr>
        <w:t xml:space="preserve"> </w:t>
      </w:r>
      <w:r>
        <w:t>session,</w:t>
      </w:r>
      <w:r>
        <w:rPr>
          <w:spacing w:val="-2"/>
        </w:rPr>
        <w:t xml:space="preserve"> </w:t>
      </w:r>
      <w:r>
        <w:t>flash</w:t>
      </w:r>
      <w:r>
        <w:rPr>
          <w:spacing w:val="1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ibm_db</w:t>
      </w:r>
      <w:r>
        <w:rPr>
          <w:spacing w:val="-3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sqlite3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re</w:t>
      </w:r>
    </w:p>
    <w:p>
      <w:pPr>
        <w:pStyle w:val="5"/>
      </w:pPr>
    </w:p>
    <w:p>
      <w:pPr>
        <w:pStyle w:val="5"/>
        <w:spacing w:before="12"/>
        <w:rPr>
          <w:sz w:val="26"/>
        </w:rPr>
      </w:pPr>
    </w:p>
    <w:p>
      <w:pPr>
        <w:pStyle w:val="5"/>
        <w:spacing w:line="679" w:lineRule="auto"/>
        <w:ind w:left="595" w:right="7791"/>
      </w:pPr>
      <w:r>
        <w:t>app = Flask(name)</w:t>
      </w:r>
      <w:r>
        <w:rPr>
          <w:spacing w:val="1"/>
        </w:rPr>
        <w:t xml:space="preserve"> </w:t>
      </w:r>
      <w:r>
        <w:t>app.secret_key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'a'</w:t>
      </w:r>
    </w:p>
    <w:p>
      <w:pPr>
        <w:pStyle w:val="5"/>
        <w:spacing w:before="17" w:line="256" w:lineRule="auto"/>
        <w:ind w:left="595" w:right="1691"/>
      </w:pPr>
      <w:r>
        <w:t>conn = ibm_db.connect("DATABASE=bludb;HOSTNAME=1bbf73c5-</w:t>
      </w:r>
      <w:r>
        <w:rPr>
          <w:spacing w:val="-70"/>
        </w:rPr>
        <w:t xml:space="preserve"> </w:t>
      </w:r>
      <w:r>
        <w:t>d84a-</w:t>
      </w:r>
    </w:p>
    <w:p>
      <w:pPr>
        <w:spacing w:after="0" w:line="256" w:lineRule="auto"/>
        <w:sectPr>
          <w:pgSz w:w="11910" w:h="16840"/>
          <w:pgMar w:top="500" w:right="100" w:bottom="280" w:left="840" w:header="720" w:footer="720" w:gutter="0"/>
          <w:cols w:space="720" w:num="1"/>
        </w:sectPr>
      </w:pPr>
    </w:p>
    <w:p>
      <w:pPr>
        <w:pStyle w:val="5"/>
        <w:rPr>
          <w:sz w:val="20"/>
        </w:rPr>
      </w:pPr>
      <w:r>
        <w:pict>
          <v:rect id="_x0000_s1034" o:spid="_x0000_s1034" o:spt="1" style="position:absolute;left:0pt;margin-left:24pt;margin-top:25.4pt;height:791.25pt;width:1.4pt;mso-position-horizontal-relative:page;mso-position-vertical-relative:page;z-index:25166745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35" o:spid="_x0000_s1035" o:spt="1" style="position:absolute;left:0pt;margin-left:570pt;margin-top:25.4pt;height:791.25pt;width:1.4pt;mso-position-horizontal-relative:page;mso-position-vertical-relative:page;z-index:25166745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87" w:line="360" w:lineRule="auto"/>
        <w:ind w:left="595" w:right="1390"/>
      </w:pPr>
      <w:r>
        <w:t>4bb0-</w:t>
      </w:r>
      <w:r>
        <w:rPr>
          <w:spacing w:val="1"/>
        </w:rPr>
        <w:t xml:space="preserve"> </w:t>
      </w:r>
      <w:r>
        <w:t>85b9ab1a4348f4a4.c3n41cmd0nqnrk39u98g.databases.appdomain.</w:t>
      </w:r>
      <w:r>
        <w:rPr>
          <w:spacing w:val="1"/>
        </w:rPr>
        <w:t xml:space="preserve"> </w:t>
      </w:r>
      <w:r>
        <w:t>cloud;PORT=322</w:t>
      </w:r>
      <w:r>
        <w:rPr>
          <w:spacing w:val="1"/>
        </w:rPr>
        <w:t xml:space="preserve"> </w:t>
      </w:r>
      <w:r>
        <w:rPr>
          <w:spacing w:val="-1"/>
        </w:rPr>
        <w:t>86;SECURITY=SSL;SSLServerCertificate=DigiCertGlobalRootCA.crt;UID</w:t>
      </w:r>
    </w:p>
    <w:p>
      <w:pPr>
        <w:pStyle w:val="5"/>
        <w:spacing w:line="360" w:lineRule="auto"/>
        <w:ind w:left="595" w:right="2964"/>
      </w:pPr>
      <w:r>
        <w:t>=w jy24066;PWD=3w6H3sui635KMvWX",'','') print(conn)</w:t>
      </w:r>
      <w:r>
        <w:rPr>
          <w:spacing w:val="-70"/>
        </w:rPr>
        <w:t xml:space="preserve"> </w:t>
      </w:r>
      <w:r>
        <w:t>print("Connecting Successful!!!!!!!!")</w:t>
      </w:r>
    </w:p>
    <w:p>
      <w:pPr>
        <w:pStyle w:val="5"/>
        <w:spacing w:line="1110" w:lineRule="atLeast"/>
        <w:ind w:left="595" w:right="7846"/>
      </w:pPr>
      <w:r>
        <w:t>@app.route('/')</w:t>
      </w:r>
      <w:r>
        <w:rPr>
          <w:spacing w:val="2"/>
        </w:rPr>
        <w:t xml:space="preserve"> </w:t>
      </w:r>
      <w:r>
        <w:t>def</w:t>
      </w:r>
      <w:r>
        <w:rPr>
          <w:spacing w:val="-5"/>
        </w:rPr>
        <w:t xml:space="preserve"> </w:t>
      </w:r>
      <w:r>
        <w:t>homer()</w:t>
      </w:r>
      <w:r>
        <w:rPr>
          <w:spacing w:val="65"/>
        </w:rPr>
        <w:t xml:space="preserve"> </w:t>
      </w:r>
      <w:r>
        <w:t>return</w:t>
      </w:r>
    </w:p>
    <w:p>
      <w:pPr>
        <w:pStyle w:val="5"/>
        <w:spacing w:before="194"/>
        <w:ind w:left="595"/>
      </w:pPr>
      <w:r>
        <w:t>render_template('home.html')</w:t>
      </w:r>
    </w:p>
    <w:p>
      <w:pPr>
        <w:pStyle w:val="5"/>
      </w:pPr>
    </w:p>
    <w:p>
      <w:pPr>
        <w:pStyle w:val="5"/>
        <w:spacing w:before="10"/>
        <w:rPr>
          <w:sz w:val="41"/>
        </w:rPr>
      </w:pPr>
    </w:p>
    <w:p>
      <w:pPr>
        <w:pStyle w:val="5"/>
        <w:spacing w:line="357" w:lineRule="auto"/>
        <w:ind w:left="595" w:right="5490"/>
      </w:pPr>
      <w:r>
        <w:t>@app.route('/login',methods =['GET',</w:t>
      </w:r>
      <w:r>
        <w:rPr>
          <w:spacing w:val="-70"/>
        </w:rPr>
        <w:t xml:space="preserve"> </w:t>
      </w:r>
      <w:r>
        <w:t>'POST'])</w:t>
      </w:r>
      <w:r>
        <w:rPr>
          <w:spacing w:val="-3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login():</w:t>
      </w:r>
    </w:p>
    <w:p>
      <w:pPr>
        <w:pStyle w:val="5"/>
        <w:spacing w:before="151" w:line="360" w:lineRule="auto"/>
        <w:ind w:left="595" w:right="8401" w:firstLine="288"/>
      </w:pPr>
      <w:r>
        <w:t>global userid</w:t>
      </w:r>
      <w:r>
        <w:rPr>
          <w:spacing w:val="-70"/>
        </w:rPr>
        <w:t xml:space="preserve"> </w:t>
      </w:r>
      <w:r>
        <w:t>msg =</w:t>
      </w:r>
      <w:r>
        <w:rPr>
          <w:spacing w:val="-3"/>
        </w:rPr>
        <w:t xml:space="preserve"> </w:t>
      </w:r>
      <w:r>
        <w:t>''</w:t>
      </w:r>
    </w:p>
    <w:p>
      <w:pPr>
        <w:pStyle w:val="5"/>
      </w:pPr>
    </w:p>
    <w:p>
      <w:pPr>
        <w:pStyle w:val="5"/>
      </w:pPr>
    </w:p>
    <w:p>
      <w:pPr>
        <w:pStyle w:val="5"/>
        <w:spacing w:before="8"/>
        <w:rPr>
          <w:sz w:val="40"/>
        </w:rPr>
      </w:pPr>
    </w:p>
    <w:p>
      <w:pPr>
        <w:pStyle w:val="5"/>
        <w:ind w:left="883"/>
      </w:pPr>
      <w:r>
        <w:t>if</w:t>
      </w:r>
      <w:r>
        <w:rPr>
          <w:spacing w:val="-3"/>
        </w:rPr>
        <w:t xml:space="preserve"> </w:t>
      </w:r>
      <w:r>
        <w:t>request.method</w:t>
      </w:r>
      <w:r>
        <w:rPr>
          <w:spacing w:val="-3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'POST'</w:t>
      </w:r>
      <w:r>
        <w:rPr>
          <w:spacing w:val="-1"/>
        </w:rPr>
        <w:t xml:space="preserve"> </w:t>
      </w:r>
      <w:r>
        <w:t>:</w:t>
      </w:r>
    </w:p>
    <w:p>
      <w:pPr>
        <w:pStyle w:val="5"/>
        <w:tabs>
          <w:tab w:val="left" w:pos="1709"/>
          <w:tab w:val="left" w:pos="4545"/>
          <w:tab w:val="left" w:pos="5341"/>
          <w:tab w:val="left" w:pos="6779"/>
        </w:tabs>
        <w:spacing w:before="161" w:line="360" w:lineRule="auto"/>
        <w:ind w:left="595" w:right="1783" w:firstLine="576"/>
      </w:pPr>
      <w:r>
        <w:t>username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request.form['username']</w:t>
      </w:r>
      <w:r>
        <w:tab/>
      </w:r>
      <w:r>
        <w:t>password =</w:t>
      </w:r>
      <w:r>
        <w:rPr>
          <w:spacing w:val="1"/>
        </w:rPr>
        <w:t xml:space="preserve"> </w:t>
      </w:r>
      <w:r>
        <w:t>request.form['password']</w:t>
      </w:r>
      <w:r>
        <w:tab/>
      </w:r>
      <w:r>
        <w:t>sql = "SELECT * FROM users WHERE</w:t>
      </w:r>
      <w:r>
        <w:rPr>
          <w:spacing w:val="-70"/>
        </w:rPr>
        <w:t xml:space="preserve"> </w:t>
      </w:r>
      <w:r>
        <w:t>username</w:t>
      </w:r>
      <w:r>
        <w:rPr>
          <w:spacing w:val="-4"/>
        </w:rPr>
        <w:t xml:space="preserve"> </w:t>
      </w:r>
      <w:r>
        <w:t>=?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password=?"</w:t>
      </w:r>
      <w:r>
        <w:tab/>
      </w:r>
      <w:r>
        <w:t>stmt = ibm_db.prepare(conn,</w:t>
      </w:r>
      <w:r>
        <w:rPr>
          <w:spacing w:val="-69"/>
        </w:rPr>
        <w:t xml:space="preserve"> </w:t>
      </w:r>
      <w:r>
        <w:t>sql)</w:t>
      </w:r>
      <w:r>
        <w:tab/>
      </w:r>
      <w:r>
        <w:t>ibm_db.bind_param(stmt,1,username)</w:t>
      </w:r>
    </w:p>
    <w:p>
      <w:pPr>
        <w:spacing w:after="0" w:line="360" w:lineRule="auto"/>
        <w:sectPr>
          <w:pgSz w:w="11910" w:h="16840"/>
          <w:pgMar w:top="500" w:right="100" w:bottom="280" w:left="840" w:header="720" w:footer="720" w:gutter="0"/>
          <w:cols w:space="720" w:num="1"/>
        </w:sectPr>
      </w:pPr>
    </w:p>
    <w:p>
      <w:pPr>
        <w:pStyle w:val="5"/>
        <w:tabs>
          <w:tab w:val="left" w:pos="5980"/>
          <w:tab w:val="left" w:pos="6257"/>
          <w:tab w:val="left" w:pos="8561"/>
        </w:tabs>
        <w:spacing w:before="19" w:line="360" w:lineRule="auto"/>
        <w:ind w:left="595" w:right="1815"/>
      </w:pPr>
      <w:r>
        <w:t>ibm_db.bind_param(stmt,2,password)</w:t>
      </w:r>
      <w:r>
        <w:tab/>
      </w:r>
      <w:r>
        <w:tab/>
      </w:r>
      <w:r>
        <w:t>ibm_db.execute(stmt)</w:t>
      </w:r>
      <w:r>
        <w:rPr>
          <w:spacing w:val="-70"/>
        </w:rPr>
        <w:t xml:space="preserve"> </w:t>
      </w:r>
      <w:r>
        <w:t>account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ibm_db.fetch_assoc(stmt)</w:t>
      </w:r>
      <w:r>
        <w:tab/>
      </w:r>
      <w:r>
        <w:t>print</w:t>
      </w:r>
      <w:r>
        <w:rPr>
          <w:spacing w:val="-1"/>
        </w:rPr>
        <w:t xml:space="preserve"> </w:t>
      </w:r>
      <w:r>
        <w:t>(account)</w:t>
      </w:r>
      <w:r>
        <w:tab/>
      </w:r>
      <w:r>
        <w:t>if</w:t>
      </w:r>
      <w:r>
        <w:rPr>
          <w:spacing w:val="1"/>
        </w:rPr>
        <w:t xml:space="preserve"> </w:t>
      </w:r>
      <w:r>
        <w:t>account:</w:t>
      </w:r>
    </w:p>
    <w:p>
      <w:pPr>
        <w:pStyle w:val="5"/>
        <w:tabs>
          <w:tab w:val="left" w:pos="5696"/>
        </w:tabs>
        <w:spacing w:before="163"/>
        <w:ind w:left="1460"/>
      </w:pPr>
      <w:r>
        <w:t>session['loggedin']</w:t>
      </w:r>
      <w:r>
        <w:rPr>
          <w:spacing w:val="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True</w:t>
      </w:r>
      <w:r>
        <w:tab/>
      </w:r>
      <w:r>
        <w:t>session['id']</w:t>
      </w:r>
    </w:p>
    <w:p>
      <w:pPr>
        <w:pStyle w:val="5"/>
        <w:tabs>
          <w:tab w:val="left" w:pos="3311"/>
          <w:tab w:val="left" w:pos="4410"/>
          <w:tab w:val="left" w:pos="4646"/>
        </w:tabs>
        <w:spacing w:before="196" w:line="360" w:lineRule="auto"/>
        <w:ind w:left="595" w:right="3725"/>
      </w:pPr>
      <w:r>
        <w:t>=</w:t>
      </w:r>
      <w:r>
        <w:rPr>
          <w:spacing w:val="-4"/>
        </w:rPr>
        <w:t xml:space="preserve"> </w:t>
      </w:r>
      <w:r>
        <w:t>account['USERNAME']</w:t>
      </w:r>
      <w:r>
        <w:tab/>
      </w:r>
      <w:r>
        <w:tab/>
      </w:r>
      <w:r>
        <w:t>userid=</w:t>
      </w:r>
      <w:r>
        <w:rPr>
          <w:spacing w:val="1"/>
        </w:rPr>
        <w:t xml:space="preserve"> </w:t>
      </w:r>
      <w:r>
        <w:t>account['USERNAME']</w:t>
      </w:r>
      <w:r>
        <w:tab/>
      </w:r>
      <w:r>
        <w:t>session['username']</w:t>
      </w:r>
      <w:r>
        <w:rPr>
          <w:spacing w:val="3"/>
        </w:rPr>
        <w:t xml:space="preserve"> </w:t>
      </w:r>
      <w:r>
        <w:t>=</w:t>
      </w:r>
      <w:r>
        <w:rPr>
          <w:spacing w:val="-69"/>
        </w:rPr>
        <w:t xml:space="preserve"> </w:t>
      </w:r>
      <w:r>
        <w:t>account['USERNAME']</w:t>
      </w:r>
      <w:r>
        <w:tab/>
      </w:r>
      <w:r>
        <w:t>msg = 'Logged in</w:t>
      </w:r>
      <w:r>
        <w:rPr>
          <w:spacing w:val="1"/>
        </w:rPr>
        <w:t xml:space="preserve"> </w:t>
      </w:r>
      <w:r>
        <w:t>successfully</w:t>
      </w:r>
      <w:r>
        <w:rPr>
          <w:spacing w:val="-4"/>
        </w:rPr>
        <w:t xml:space="preserve"> </w:t>
      </w:r>
      <w:r>
        <w:t>!'</w:t>
      </w:r>
      <w:r>
        <w:tab/>
      </w:r>
      <w:r>
        <w:t>return</w:t>
      </w:r>
      <w:r>
        <w:rPr>
          <w:spacing w:val="1"/>
        </w:rPr>
        <w:t xml:space="preserve"> </w:t>
      </w:r>
      <w:r>
        <w:t>render_template('dashboard.html', msg = msg)</w:t>
      </w:r>
      <w:r>
        <w:rPr>
          <w:spacing w:val="1"/>
        </w:rPr>
        <w:t xml:space="preserve"> </w:t>
      </w:r>
      <w:r>
        <w:t>else:</w:t>
      </w:r>
    </w:p>
    <w:p>
      <w:pPr>
        <w:pStyle w:val="5"/>
        <w:spacing w:before="157"/>
        <w:ind w:right="4524"/>
        <w:jc w:val="right"/>
      </w:pPr>
      <w:r>
        <w:t>msg =</w:t>
      </w:r>
      <w:r>
        <w:rPr>
          <w:spacing w:val="-4"/>
        </w:rPr>
        <w:t xml:space="preserve"> </w:t>
      </w:r>
      <w:r>
        <w:t>'Incorrect</w:t>
      </w:r>
      <w:r>
        <w:rPr>
          <w:spacing w:val="-3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/ password</w:t>
      </w:r>
    </w:p>
    <w:p>
      <w:pPr>
        <w:pStyle w:val="5"/>
        <w:tabs>
          <w:tab w:val="left" w:pos="537"/>
        </w:tabs>
        <w:spacing w:before="190"/>
        <w:ind w:right="4462"/>
        <w:jc w:val="right"/>
      </w:pPr>
      <w:r>
        <w:t>!'</w:t>
      </w:r>
      <w:r>
        <w:tab/>
      </w:r>
      <w:r>
        <w:t>return</w:t>
      </w:r>
      <w:r>
        <w:rPr>
          <w:spacing w:val="-6"/>
        </w:rPr>
        <w:t xml:space="preserve"> </w:t>
      </w:r>
      <w:r>
        <w:t>render_template('login.html',</w:t>
      </w:r>
      <w:r>
        <w:rPr>
          <w:spacing w:val="-3"/>
        </w:rPr>
        <w:t xml:space="preserve"> </w:t>
      </w:r>
      <w:r>
        <w:t>msg</w:t>
      </w:r>
    </w:p>
    <w:p>
      <w:pPr>
        <w:pStyle w:val="5"/>
        <w:spacing w:before="190"/>
        <w:ind w:left="595"/>
      </w:pPr>
      <w:r>
        <w:t>=</w:t>
      </w:r>
      <w:r>
        <w:rPr>
          <w:spacing w:val="-1"/>
        </w:rPr>
        <w:t xml:space="preserve"> </w:t>
      </w:r>
      <w:r>
        <w:t>msg)</w:t>
      </w:r>
    </w:p>
    <w:p>
      <w:pPr>
        <w:pStyle w:val="5"/>
      </w:pPr>
    </w:p>
    <w:p>
      <w:pPr>
        <w:pStyle w:val="5"/>
        <w:spacing w:before="5"/>
        <w:rPr>
          <w:sz w:val="41"/>
        </w:rPr>
      </w:pPr>
    </w:p>
    <w:p>
      <w:pPr>
        <w:pStyle w:val="5"/>
        <w:tabs>
          <w:tab w:val="left" w:pos="3811"/>
          <w:tab w:val="left" w:pos="5155"/>
        </w:tabs>
        <w:spacing w:line="360" w:lineRule="auto"/>
        <w:ind w:left="595" w:right="4993" w:firstLine="72"/>
      </w:pPr>
      <w:r>
        <w:t>@app.route('/register', methods =['GET',</w:t>
      </w:r>
      <w:r>
        <w:rPr>
          <w:spacing w:val="-70"/>
        </w:rPr>
        <w:t xml:space="preserve"> </w:t>
      </w:r>
      <w:r>
        <w:t>'POST'])</w:t>
      </w:r>
      <w:r>
        <w:rPr>
          <w:spacing w:val="-5"/>
        </w:rPr>
        <w:t xml:space="preserve"> </w:t>
      </w:r>
      <w:r>
        <w:t>def</w:t>
      </w:r>
      <w:r>
        <w:rPr>
          <w:spacing w:val="-4"/>
        </w:rPr>
        <w:t xml:space="preserve"> </w:t>
      </w:r>
      <w:r>
        <w:t>registet():</w:t>
      </w:r>
      <w:r>
        <w:tab/>
      </w:r>
      <w:r>
        <w:t>msg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''</w:t>
      </w:r>
      <w:r>
        <w:tab/>
      </w:r>
      <w:r>
        <w:t>if</w:t>
      </w:r>
      <w:r>
        <w:rPr>
          <w:spacing w:val="1"/>
        </w:rPr>
        <w:t xml:space="preserve"> </w:t>
      </w:r>
      <w:r>
        <w:t>request.method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'POST' :</w:t>
      </w:r>
    </w:p>
    <w:p>
      <w:pPr>
        <w:pStyle w:val="5"/>
        <w:tabs>
          <w:tab w:val="left" w:pos="4547"/>
          <w:tab w:val="left" w:pos="5028"/>
          <w:tab w:val="left" w:pos="5734"/>
        </w:tabs>
        <w:spacing w:before="163" w:line="360" w:lineRule="auto"/>
        <w:ind w:left="595" w:right="4400" w:firstLine="576"/>
      </w:pPr>
      <w:r>
        <w:t>username = request.form['username']</w:t>
      </w:r>
      <w:r>
        <w:rPr>
          <w:spacing w:val="1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request.form['email']</w:t>
      </w:r>
      <w:r>
        <w:tab/>
      </w:r>
      <w:r>
        <w:tab/>
      </w:r>
      <w:r>
        <w:t>password =</w:t>
      </w:r>
      <w:r>
        <w:rPr>
          <w:spacing w:val="-69"/>
        </w:rPr>
        <w:t xml:space="preserve"> </w:t>
      </w:r>
      <w:r>
        <w:t>request.form['password']</w:t>
      </w:r>
      <w:r>
        <w:tab/>
      </w:r>
      <w:r>
        <w:t>sql = "SELECT *</w:t>
      </w:r>
      <w:r>
        <w:rPr>
          <w:spacing w:val="-70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WHERE username</w:t>
      </w:r>
      <w:r>
        <w:rPr>
          <w:spacing w:val="-2"/>
        </w:rPr>
        <w:t xml:space="preserve"> </w:t>
      </w:r>
      <w:r>
        <w:t>=?"</w:t>
      </w:r>
      <w:r>
        <w:tab/>
      </w:r>
      <w:r>
        <w:t>stmt =</w:t>
      </w:r>
      <w:r>
        <w:rPr>
          <w:spacing w:val="-70"/>
        </w:rPr>
        <w:t xml:space="preserve"> </w:t>
      </w:r>
      <w:r>
        <w:t>ibm_db.prepare(conn, sql)</w:t>
      </w:r>
      <w:r>
        <w:rPr>
          <w:spacing w:val="1"/>
        </w:rPr>
        <w:t xml:space="preserve"> </w:t>
      </w:r>
      <w:r>
        <w:t>ibm_db.bind_param(stmt,1,username)</w:t>
      </w:r>
    </w:p>
    <w:p>
      <w:pPr>
        <w:spacing w:after="0" w:line="360" w:lineRule="auto"/>
        <w:sectPr>
          <w:pgSz w:w="11910" w:h="16840"/>
          <w:pgMar w:top="1400" w:right="100" w:bottom="280" w:left="840" w:header="720" w:footer="720" w:gutter="0"/>
          <w:cols w:space="720" w:num="1"/>
        </w:sectPr>
      </w:pPr>
    </w:p>
    <w:p>
      <w:pPr>
        <w:pStyle w:val="5"/>
        <w:rPr>
          <w:sz w:val="20"/>
        </w:rPr>
      </w:pPr>
      <w:r>
        <w:pict>
          <v:rect id="_x0000_s1036" o:spid="_x0000_s1036" o:spt="1" style="position:absolute;left:0pt;margin-left:24pt;margin-top:25.4pt;height:791.25pt;width:1.4pt;mso-position-horizontal-relative:page;mso-position-vertical-relative:page;z-index:25166848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37" o:spid="_x0000_s1037" o:spt="1" style="position:absolute;left:0pt;margin-left:570pt;margin-top:25.4pt;height:791.25pt;width:1.4pt;mso-position-horizontal-relative:page;mso-position-vertical-relative:page;z-index:25166848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tabs>
          <w:tab w:val="left" w:pos="4132"/>
          <w:tab w:val="left" w:pos="4636"/>
        </w:tabs>
        <w:spacing w:before="187" w:line="360" w:lineRule="auto"/>
        <w:ind w:left="595" w:right="4467"/>
      </w:pPr>
      <w:r>
        <w:t>ibm_db.execute(stmt)</w:t>
      </w:r>
      <w:r>
        <w:tab/>
      </w:r>
      <w:r>
        <w:t>account =</w:t>
      </w:r>
      <w:r>
        <w:rPr>
          <w:spacing w:val="1"/>
        </w:rPr>
        <w:t xml:space="preserve"> </w:t>
      </w:r>
      <w:r>
        <w:t>ibm_db.fetch_assoc(stmt)</w:t>
      </w:r>
      <w:r>
        <w:tab/>
      </w:r>
      <w:r>
        <w:tab/>
      </w:r>
      <w:r>
        <w:t>print(account)</w:t>
      </w:r>
      <w:r>
        <w:rPr>
          <w:spacing w:val="-70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account:</w:t>
      </w:r>
    </w:p>
    <w:p>
      <w:pPr>
        <w:pStyle w:val="5"/>
        <w:tabs>
          <w:tab w:val="left" w:pos="6167"/>
        </w:tabs>
        <w:spacing w:before="163" w:line="360" w:lineRule="auto"/>
        <w:ind w:left="595" w:right="4385" w:firstLine="864"/>
      </w:pPr>
      <w:r>
        <w:t>msg =</w:t>
      </w:r>
      <w:r>
        <w:rPr>
          <w:spacing w:val="-4"/>
        </w:rPr>
        <w:t xml:space="preserve"> </w:t>
      </w:r>
      <w:r>
        <w:t>'Account</w:t>
      </w:r>
      <w:r>
        <w:rPr>
          <w:spacing w:val="-3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!'</w:t>
      </w:r>
      <w:r>
        <w:tab/>
      </w:r>
      <w:r>
        <w:t>elif</w:t>
      </w:r>
      <w:r>
        <w:rPr>
          <w:spacing w:val="-69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re.match(r'[^@]+@[^@]+\.[^@]+',</w:t>
      </w:r>
      <w:r>
        <w:rPr>
          <w:spacing w:val="-7"/>
        </w:rPr>
        <w:t xml:space="preserve"> </w:t>
      </w:r>
      <w:r>
        <w:t>email):</w:t>
      </w:r>
    </w:p>
    <w:p>
      <w:pPr>
        <w:pStyle w:val="5"/>
        <w:spacing w:before="158" w:line="360" w:lineRule="auto"/>
        <w:ind w:left="595" w:right="5605" w:firstLine="864"/>
      </w:pPr>
      <w:r>
        <w:t>msg = 'Invalid email address !'</w:t>
      </w:r>
      <w:r>
        <w:rPr>
          <w:spacing w:val="-70"/>
        </w:rPr>
        <w:t xml:space="preserve"> </w:t>
      </w:r>
      <w:r>
        <w:t>elif not re.match(r'[A-Za-z0-9]+',</w:t>
      </w:r>
      <w:r>
        <w:rPr>
          <w:spacing w:val="1"/>
        </w:rPr>
        <w:t xml:space="preserve"> </w:t>
      </w:r>
      <w:r>
        <w:t>username):</w:t>
      </w:r>
    </w:p>
    <w:p>
      <w:pPr>
        <w:pStyle w:val="5"/>
        <w:tabs>
          <w:tab w:val="left" w:pos="2649"/>
        </w:tabs>
        <w:spacing w:before="163" w:line="357" w:lineRule="auto"/>
        <w:ind w:left="595" w:right="3465" w:firstLine="864"/>
      </w:pPr>
      <w:r>
        <w:t>msg = 'name must contain only characters and</w:t>
      </w:r>
      <w:r>
        <w:rPr>
          <w:spacing w:val="-70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!'</w:t>
      </w:r>
      <w:r>
        <w:tab/>
      </w:r>
      <w:r>
        <w:t>else:</w:t>
      </w:r>
    </w:p>
    <w:p>
      <w:pPr>
        <w:pStyle w:val="5"/>
        <w:spacing w:before="151"/>
        <w:ind w:left="1460"/>
      </w:pPr>
      <w:r>
        <w:t>insert_sql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"INSERT</w:t>
      </w:r>
      <w:r>
        <w:rPr>
          <w:spacing w:val="-1"/>
        </w:rPr>
        <w:t xml:space="preserve"> </w:t>
      </w:r>
      <w:r>
        <w:t>INTO</w:t>
      </w:r>
      <w:r>
        <w:rPr>
          <w:spacing w:val="68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VALUES (?,</w:t>
      </w:r>
      <w:r>
        <w:rPr>
          <w:spacing w:val="-6"/>
        </w:rPr>
        <w:t xml:space="preserve"> </w:t>
      </w:r>
      <w:r>
        <w:t>?,</w:t>
      </w:r>
    </w:p>
    <w:p>
      <w:pPr>
        <w:pStyle w:val="5"/>
        <w:tabs>
          <w:tab w:val="left" w:pos="1906"/>
          <w:tab w:val="left" w:pos="2900"/>
        </w:tabs>
        <w:spacing w:before="195" w:line="360" w:lineRule="auto"/>
        <w:ind w:left="595" w:right="3552"/>
      </w:pPr>
      <w:r>
        <w:t>?)"</w:t>
      </w:r>
      <w:r>
        <w:tab/>
      </w:r>
      <w:r>
        <w:t>prep_stmt = ibm_db.prepare(conn,</w:t>
      </w:r>
      <w:r>
        <w:rPr>
          <w:spacing w:val="1"/>
        </w:rPr>
        <w:t xml:space="preserve"> </w:t>
      </w:r>
      <w:r>
        <w:t>insert_sql)</w:t>
      </w:r>
      <w:r>
        <w:tab/>
      </w:r>
      <w:r>
        <w:t>ibm_db.bind_param(prep_stmt,</w:t>
      </w:r>
      <w:r>
        <w:rPr>
          <w:spacing w:val="-15"/>
        </w:rPr>
        <w:t xml:space="preserve"> </w:t>
      </w:r>
      <w:r>
        <w:t>1,</w:t>
      </w:r>
    </w:p>
    <w:p>
      <w:pPr>
        <w:pStyle w:val="5"/>
        <w:tabs>
          <w:tab w:val="left" w:pos="2929"/>
        </w:tabs>
        <w:spacing w:line="390" w:lineRule="exact"/>
        <w:ind w:left="595"/>
      </w:pPr>
      <w:r>
        <w:t>username)</w:t>
      </w:r>
      <w:r>
        <w:tab/>
      </w:r>
      <w:r>
        <w:t>ibm_db.bind_param(prep_stmt,</w:t>
      </w:r>
      <w:r>
        <w:rPr>
          <w:spacing w:val="-11"/>
        </w:rPr>
        <w:t xml:space="preserve"> </w:t>
      </w:r>
      <w:r>
        <w:t>2,</w:t>
      </w:r>
    </w:p>
    <w:p>
      <w:pPr>
        <w:pStyle w:val="5"/>
        <w:tabs>
          <w:tab w:val="left" w:pos="2343"/>
          <w:tab w:val="left" w:pos="2880"/>
          <w:tab w:val="left" w:pos="5350"/>
        </w:tabs>
        <w:spacing w:before="195" w:line="360" w:lineRule="auto"/>
        <w:ind w:left="595" w:right="4109"/>
      </w:pPr>
      <w:r>
        <w:t>email)</w:t>
      </w:r>
      <w:r>
        <w:tab/>
      </w:r>
      <w:r>
        <w:t>ibm_db.bind_param(prep_stmt, 3,</w:t>
      </w:r>
      <w:r>
        <w:rPr>
          <w:spacing w:val="-70"/>
        </w:rPr>
        <w:t xml:space="preserve"> </w:t>
      </w:r>
      <w:r>
        <w:t>password)</w:t>
      </w:r>
      <w:r>
        <w:tab/>
      </w:r>
      <w:r>
        <w:tab/>
      </w:r>
      <w:r>
        <w:t>ibm_db.execute(prep_stmt)</w:t>
      </w:r>
      <w:r>
        <w:rPr>
          <w:spacing w:val="1"/>
        </w:rPr>
        <w:t xml:space="preserve"> </w:t>
      </w:r>
      <w:r>
        <w:t>msg =</w:t>
      </w:r>
      <w:r>
        <w:rPr>
          <w:spacing w:val="-4"/>
        </w:rPr>
        <w:t xml:space="preserve"> </w:t>
      </w:r>
      <w:r>
        <w:t>'Please</w:t>
      </w:r>
      <w:r>
        <w:rPr>
          <w:spacing w:val="-3"/>
        </w:rPr>
        <w:t xml:space="preserve"> </w:t>
      </w:r>
      <w:r>
        <w:t>fill</w:t>
      </w:r>
      <w:r>
        <w:rPr>
          <w:spacing w:val="-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the form</w:t>
      </w:r>
      <w:r>
        <w:rPr>
          <w:spacing w:val="1"/>
        </w:rPr>
        <w:t xml:space="preserve"> </w:t>
      </w:r>
      <w:r>
        <w:t>!'</w:t>
      </w:r>
      <w:r>
        <w:tab/>
      </w:r>
      <w:r>
        <w:t>if</w:t>
      </w:r>
      <w:r>
        <w:rPr>
          <w:spacing w:val="1"/>
        </w:rPr>
        <w:t xml:space="preserve"> </w:t>
      </w:r>
      <w:r>
        <w:t>request.method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'POST':</w:t>
      </w:r>
    </w:p>
    <w:p>
      <w:pPr>
        <w:pStyle w:val="5"/>
        <w:spacing w:before="163"/>
        <w:ind w:left="1316"/>
      </w:pPr>
      <w:r>
        <w:t>msg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'You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successfully registered!</w:t>
      </w:r>
      <w:r>
        <w:rPr>
          <w:spacing w:val="-2"/>
        </w:rPr>
        <w:t xml:space="preserve"> </w:t>
      </w:r>
      <w:r>
        <w:t>Please</w:t>
      </w:r>
      <w:r>
        <w:rPr>
          <w:spacing w:val="-5"/>
        </w:rPr>
        <w:t xml:space="preserve"> </w:t>
      </w:r>
      <w:r>
        <w:t>login</w:t>
      </w:r>
    </w:p>
    <w:p>
      <w:pPr>
        <w:pStyle w:val="5"/>
        <w:tabs>
          <w:tab w:val="left" w:pos="1133"/>
        </w:tabs>
        <w:spacing w:before="190"/>
        <w:ind w:left="595"/>
      </w:pPr>
      <w:r>
        <w:t>!'</w:t>
      </w:r>
      <w:r>
        <w:tab/>
      </w:r>
      <w:r>
        <w:t>return</w:t>
      </w:r>
      <w:r>
        <w:rPr>
          <w:spacing w:val="-6"/>
        </w:rPr>
        <w:t xml:space="preserve"> </w:t>
      </w:r>
      <w:r>
        <w:t>render_template('register.html',</w:t>
      </w:r>
      <w:r>
        <w:rPr>
          <w:spacing w:val="-2"/>
        </w:rPr>
        <w:t xml:space="preserve"> </w:t>
      </w:r>
      <w:r>
        <w:t>msg</w:t>
      </w:r>
      <w:r>
        <w:rPr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msg)</w:t>
      </w:r>
    </w:p>
    <w:p>
      <w:pPr>
        <w:pStyle w:val="5"/>
      </w:pPr>
    </w:p>
    <w:p>
      <w:pPr>
        <w:pStyle w:val="5"/>
        <w:spacing w:before="10"/>
        <w:rPr>
          <w:sz w:val="41"/>
        </w:rPr>
      </w:pPr>
    </w:p>
    <w:p>
      <w:pPr>
        <w:pStyle w:val="5"/>
        <w:ind w:left="595"/>
      </w:pPr>
      <w:r>
        <w:t>@app.route('/add_stock',methods=['GET','POST'])</w:t>
      </w:r>
    </w:p>
    <w:p>
      <w:pPr>
        <w:spacing w:after="0"/>
        <w:sectPr>
          <w:pgSz w:w="11910" w:h="16840"/>
          <w:pgMar w:top="500" w:right="100" w:bottom="280" w:left="840" w:header="720" w:footer="720" w:gutter="0"/>
          <w:cols w:space="720" w:num="1"/>
        </w:sectPr>
      </w:pPr>
    </w:p>
    <w:p>
      <w:pPr>
        <w:pStyle w:val="5"/>
        <w:rPr>
          <w:sz w:val="20"/>
        </w:rPr>
      </w:pPr>
      <w:r>
        <w:pict>
          <v:rect id="_x0000_s1038" o:spid="_x0000_s1038" o:spt="1" style="position:absolute;left:0pt;margin-left:24pt;margin-top:25.4pt;height:791.25pt;width:1.4pt;mso-position-horizontal-relative:page;mso-position-vertical-relative:page;z-index:25166950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39" o:spid="_x0000_s1039" o:spt="1" style="position:absolute;left:0pt;margin-left:570pt;margin-top:25.4pt;height:791.25pt;width:1.4pt;mso-position-horizontal-relative:page;mso-position-vertical-relative:page;z-index:25166950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4"/>
        <w:rPr>
          <w:sz w:val="27"/>
        </w:rPr>
      </w:pPr>
    </w:p>
    <w:p>
      <w:pPr>
        <w:pStyle w:val="5"/>
        <w:tabs>
          <w:tab w:val="left" w:pos="2083"/>
        </w:tabs>
        <w:spacing w:before="36" w:line="338" w:lineRule="auto"/>
        <w:ind w:left="883" w:right="8264" w:hanging="288"/>
      </w:pPr>
      <w:r>
        <w:t>def add_stock():</w:t>
      </w:r>
      <w:r>
        <w:rPr>
          <w:spacing w:val="-70"/>
        </w:rPr>
        <w:t xml:space="preserve"> </w:t>
      </w:r>
      <w:r>
        <w:t>msg=''</w:t>
      </w:r>
      <w:r>
        <w:tab/>
      </w:r>
      <w:r>
        <w:t>if</w:t>
      </w:r>
    </w:p>
    <w:p>
      <w:pPr>
        <w:pStyle w:val="5"/>
        <w:spacing w:before="32"/>
        <w:ind w:left="595"/>
      </w:pPr>
      <w:r>
        <w:t>request.method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"POST":</w:t>
      </w:r>
    </w:p>
    <w:p>
      <w:pPr>
        <w:pStyle w:val="5"/>
        <w:spacing w:before="7"/>
        <w:rPr>
          <w:sz w:val="28"/>
        </w:rPr>
      </w:pPr>
    </w:p>
    <w:p>
      <w:pPr>
        <w:pStyle w:val="5"/>
        <w:tabs>
          <w:tab w:val="left" w:pos="2155"/>
          <w:tab w:val="left" w:pos="3047"/>
          <w:tab w:val="left" w:pos="5367"/>
        </w:tabs>
        <w:spacing w:line="360" w:lineRule="auto"/>
        <w:ind w:left="595" w:right="3561" w:firstLine="576"/>
      </w:pPr>
      <w:r>
        <w:t>prodname=request.form['prodname']</w:t>
      </w:r>
      <w:r>
        <w:rPr>
          <w:spacing w:val="1"/>
        </w:rPr>
        <w:t xml:space="preserve"> </w:t>
      </w:r>
      <w:r>
        <w:t>quantity=request.form['quantity']</w:t>
      </w:r>
      <w:r>
        <w:rPr>
          <w:spacing w:val="1"/>
        </w:rPr>
        <w:t xml:space="preserve"> </w:t>
      </w:r>
      <w:r>
        <w:t>warehouse_location=request.form['warehouse_loc</w:t>
      </w:r>
      <w:r>
        <w:rPr>
          <w:spacing w:val="1"/>
        </w:rPr>
        <w:t xml:space="preserve"> </w:t>
      </w:r>
      <w:r>
        <w:t>ation']</w:t>
      </w:r>
      <w:r>
        <w:tab/>
      </w:r>
      <w:r>
        <w:t>sql='SELECT * FROM product WHERE</w:t>
      </w:r>
      <w:r>
        <w:rPr>
          <w:spacing w:val="1"/>
        </w:rPr>
        <w:t xml:space="preserve"> </w:t>
      </w:r>
      <w:r>
        <w:t>prodname</w:t>
      </w:r>
      <w:r>
        <w:rPr>
          <w:spacing w:val="-3"/>
        </w:rPr>
        <w:t xml:space="preserve"> </w:t>
      </w:r>
      <w:r>
        <w:t>=?'</w:t>
      </w:r>
      <w:r>
        <w:tab/>
      </w:r>
      <w:r>
        <w:t>stmt = ibm_db.prepare(conn, sql)</w:t>
      </w:r>
      <w:r>
        <w:rPr>
          <w:spacing w:val="-70"/>
        </w:rPr>
        <w:t xml:space="preserve"> </w:t>
      </w:r>
      <w:r>
        <w:t>ibm_db.bind_param(stmt,1,prodname)</w:t>
      </w:r>
      <w:r>
        <w:rPr>
          <w:spacing w:val="1"/>
        </w:rPr>
        <w:t xml:space="preserve"> </w:t>
      </w:r>
      <w:r>
        <w:t>ibm_db.execute(stmt)</w:t>
      </w:r>
      <w:r>
        <w:rPr>
          <w:spacing w:val="1"/>
        </w:rPr>
        <w:t xml:space="preserve"> </w:t>
      </w:r>
      <w:r>
        <w:t>acnt=ibm_db.fetch_assoc(stmt)</w:t>
      </w:r>
      <w:r>
        <w:tab/>
      </w:r>
      <w:r>
        <w:t>print(acnt)</w:t>
      </w:r>
    </w:p>
    <w:p>
      <w:pPr>
        <w:pStyle w:val="5"/>
        <w:spacing w:before="162"/>
        <w:ind w:left="1316"/>
      </w:pPr>
      <w:r>
        <w:t>if</w:t>
      </w:r>
      <w:r>
        <w:rPr>
          <w:spacing w:val="-3"/>
        </w:rPr>
        <w:t xml:space="preserve"> </w:t>
      </w:r>
      <w:r>
        <w:t>acnt:</w:t>
      </w:r>
    </w:p>
    <w:p>
      <w:pPr>
        <w:pStyle w:val="5"/>
        <w:spacing w:before="195" w:line="360" w:lineRule="auto"/>
        <w:ind w:left="595" w:right="6578"/>
      </w:pPr>
      <w:r>
        <w:t>msg='Product already exits!!'</w:t>
      </w:r>
      <w:r>
        <w:rPr>
          <w:spacing w:val="-70"/>
        </w:rPr>
        <w:t xml:space="preserve"> </w:t>
      </w:r>
      <w:r>
        <w:t>else:</w:t>
      </w:r>
    </w:p>
    <w:p>
      <w:pPr>
        <w:pStyle w:val="5"/>
        <w:tabs>
          <w:tab w:val="left" w:pos="2404"/>
          <w:tab w:val="left" w:pos="4588"/>
        </w:tabs>
        <w:spacing w:before="163" w:line="360" w:lineRule="auto"/>
        <w:ind w:left="595" w:right="3790" w:firstLine="864"/>
      </w:pPr>
      <w:r>
        <w:t>insert_sql='INSERT INTO product VALUES</w:t>
      </w:r>
      <w:r>
        <w:rPr>
          <w:spacing w:val="1"/>
        </w:rPr>
        <w:t xml:space="preserve"> </w:t>
      </w:r>
      <w:r>
        <w:t>(?,?,?)'</w:t>
      </w:r>
      <w:r>
        <w:tab/>
      </w:r>
      <w:r>
        <w:t>pstmt=ibm_db.prepare(conn,</w:t>
      </w:r>
      <w:r>
        <w:rPr>
          <w:spacing w:val="1"/>
        </w:rPr>
        <w:t xml:space="preserve"> </w:t>
      </w:r>
      <w:r>
        <w:t>insert_sql)</w:t>
      </w:r>
      <w:r>
        <w:rPr>
          <w:spacing w:val="1"/>
        </w:rPr>
        <w:t xml:space="preserve"> </w:t>
      </w:r>
      <w:r>
        <w:t>ibm_db.bind_param(pstmt,1,prodname)</w:t>
      </w:r>
      <w:r>
        <w:rPr>
          <w:spacing w:val="1"/>
        </w:rPr>
        <w:t xml:space="preserve"> </w:t>
      </w:r>
      <w:r>
        <w:t>ibm_db.bind_param(pstmt,2,quantity)</w:t>
      </w:r>
      <w:r>
        <w:rPr>
          <w:spacing w:val="1"/>
        </w:rPr>
        <w:t xml:space="preserve"> </w:t>
      </w:r>
      <w:r>
        <w:rPr>
          <w:spacing w:val="-1"/>
        </w:rPr>
        <w:t>ibm_db.bind_param(pstmt,3,warehouse_location)</w:t>
      </w:r>
      <w:r>
        <w:rPr>
          <w:spacing w:val="-70"/>
        </w:rPr>
        <w:t xml:space="preserve"> </w:t>
      </w:r>
      <w:r>
        <w:t>ibm_db.execute(pstmt)</w:t>
      </w:r>
      <w:r>
        <w:tab/>
      </w:r>
      <w:r>
        <w:t>msg='You</w:t>
      </w:r>
      <w:r>
        <w:rPr>
          <w:spacing w:val="-3"/>
        </w:rPr>
        <w:t xml:space="preserve"> </w:t>
      </w:r>
      <w:r>
        <w:t>have</w:t>
      </w:r>
    </w:p>
    <w:p>
      <w:pPr>
        <w:spacing w:after="0" w:line="360" w:lineRule="auto"/>
        <w:sectPr>
          <w:pgSz w:w="11910" w:h="16840"/>
          <w:pgMar w:top="500" w:right="100" w:bottom="280" w:left="840" w:header="720" w:footer="720" w:gutter="0"/>
          <w:cols w:space="720" w:num="1"/>
        </w:sectPr>
      </w:pPr>
    </w:p>
    <w:p>
      <w:pPr>
        <w:pStyle w:val="5"/>
        <w:rPr>
          <w:sz w:val="20"/>
        </w:rPr>
      </w:pPr>
      <w:r>
        <w:pict>
          <v:rect id="_x0000_s1040" o:spid="_x0000_s1040" o:spt="1" style="position:absolute;left:0pt;margin-left:24pt;margin-top:25.4pt;height:791.25pt;width:1.4pt;mso-position-horizontal-relative:page;mso-position-vertical-relative:page;z-index:25167052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41" o:spid="_x0000_s1041" o:spt="1" style="position:absolute;left:0pt;margin-left:570pt;margin-top:25.4pt;height:791.25pt;width:1.4pt;mso-position-horizontal-relative:page;mso-position-vertical-relative:page;z-index:25167052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tabs>
          <w:tab w:val="left" w:pos="5960"/>
        </w:tabs>
        <w:spacing w:before="187" w:line="360" w:lineRule="auto"/>
        <w:ind w:left="595" w:right="4180"/>
      </w:pPr>
      <w:r>
        <w:t>successfully</w:t>
      </w:r>
      <w:r>
        <w:rPr>
          <w:spacing w:val="-6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products!!'</w:t>
      </w:r>
      <w:r>
        <w:tab/>
      </w:r>
      <w:r>
        <w:rPr>
          <w:spacing w:val="-1"/>
        </w:rPr>
        <w:t>return</w:t>
      </w:r>
      <w:r>
        <w:rPr>
          <w:spacing w:val="-70"/>
        </w:rPr>
        <w:t xml:space="preserve"> </w:t>
      </w:r>
      <w:r>
        <w:t>render_template("dashboard.html")</w:t>
      </w:r>
    </w:p>
    <w:p>
      <w:pPr>
        <w:pStyle w:val="5"/>
      </w:pPr>
    </w:p>
    <w:p>
      <w:pPr>
        <w:pStyle w:val="5"/>
        <w:spacing w:before="11"/>
        <w:rPr>
          <w:sz w:val="28"/>
        </w:rPr>
      </w:pPr>
    </w:p>
    <w:p>
      <w:pPr>
        <w:pStyle w:val="5"/>
        <w:ind w:left="595"/>
      </w:pPr>
      <w:r>
        <w:t>else:</w:t>
      </w:r>
    </w:p>
    <w:p>
      <w:pPr>
        <w:pStyle w:val="5"/>
        <w:spacing w:before="3"/>
        <w:rPr>
          <w:sz w:val="28"/>
        </w:rPr>
      </w:pPr>
    </w:p>
    <w:p>
      <w:pPr>
        <w:pStyle w:val="5"/>
        <w:tabs>
          <w:tab w:val="left" w:pos="5509"/>
        </w:tabs>
        <w:spacing w:line="360" w:lineRule="auto"/>
        <w:ind w:left="595" w:right="4303" w:firstLine="576"/>
      </w:pPr>
      <w:r>
        <w:t>msg="fill</w:t>
      </w:r>
      <w:r>
        <w:rPr>
          <w:spacing w:val="-4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first!"</w:t>
      </w:r>
      <w:r>
        <w:tab/>
      </w:r>
      <w:r>
        <w:t>return</w:t>
      </w:r>
      <w:r>
        <w:rPr>
          <w:spacing w:val="1"/>
        </w:rPr>
        <w:t xml:space="preserve"> </w:t>
      </w:r>
      <w:r>
        <w:t>render_template('add_stock.html',meg=msg)</w:t>
      </w:r>
      <w:r>
        <w:rPr>
          <w:spacing w:val="1"/>
        </w:rPr>
        <w:t xml:space="preserve"> </w:t>
      </w:r>
      <w:r>
        <w:rPr>
          <w:spacing w:val="-1"/>
        </w:rPr>
        <w:t>@app.route('/delete_stock',methods=['GET','P</w:t>
      </w:r>
      <w:r>
        <w:rPr>
          <w:spacing w:val="-70"/>
        </w:rPr>
        <w:t xml:space="preserve"> </w:t>
      </w:r>
      <w:r>
        <w:t>OST']) def delete_stock():</w:t>
      </w:r>
      <w:r>
        <w:rPr>
          <w:spacing w:val="1"/>
        </w:rPr>
        <w:t xml:space="preserve"> </w:t>
      </w:r>
      <w:r>
        <w:t>if(request.method=="POST"):</w:t>
      </w:r>
    </w:p>
    <w:p>
      <w:pPr>
        <w:pStyle w:val="5"/>
        <w:spacing w:before="157" w:line="360" w:lineRule="auto"/>
        <w:ind w:left="595" w:right="3700" w:firstLine="576"/>
      </w:pPr>
      <w:r>
        <w:t>prodname=request.form['prodname']</w:t>
      </w:r>
      <w:r>
        <w:rPr>
          <w:spacing w:val="1"/>
        </w:rPr>
        <w:t xml:space="preserve"> </w:t>
      </w:r>
      <w:r>
        <w:t>sql2="DELETE FROM product WHERE prodname=?"</w:t>
      </w:r>
      <w:r>
        <w:rPr>
          <w:spacing w:val="-70"/>
        </w:rPr>
        <w:t xml:space="preserve"> </w:t>
      </w:r>
      <w:r>
        <w:t>stmt2 = ibm_db.prepare(conn, sql2)</w:t>
      </w:r>
      <w:r>
        <w:rPr>
          <w:spacing w:val="1"/>
        </w:rPr>
        <w:t xml:space="preserve"> </w:t>
      </w:r>
      <w:r>
        <w:t>ibm_db.bind_param(stmt2,1,prodname)</w:t>
      </w:r>
      <w:r>
        <w:rPr>
          <w:spacing w:val="1"/>
        </w:rPr>
        <w:t xml:space="preserve"> </w:t>
      </w:r>
      <w:r>
        <w:t>ibm_db.execute(stmt2)</w:t>
      </w:r>
    </w:p>
    <w:p>
      <w:pPr>
        <w:pStyle w:val="5"/>
      </w:pPr>
    </w:p>
    <w:p>
      <w:pPr>
        <w:pStyle w:val="5"/>
        <w:spacing w:before="12"/>
        <w:rPr>
          <w:sz w:val="26"/>
        </w:rPr>
      </w:pPr>
    </w:p>
    <w:p>
      <w:pPr>
        <w:pStyle w:val="5"/>
        <w:ind w:left="1172"/>
      </w:pPr>
      <w:r>
        <w:t>flash("Product</w:t>
      </w:r>
      <w:r>
        <w:rPr>
          <w:spacing w:val="-6"/>
        </w:rPr>
        <w:t xml:space="preserve"> </w:t>
      </w:r>
      <w:r>
        <w:t>Deleted",</w:t>
      </w:r>
      <w:r>
        <w:rPr>
          <w:spacing w:val="-3"/>
        </w:rPr>
        <w:t xml:space="preserve"> </w:t>
      </w:r>
      <w:r>
        <w:t>"success")</w:t>
      </w:r>
    </w:p>
    <w:p>
      <w:pPr>
        <w:pStyle w:val="5"/>
      </w:pPr>
    </w:p>
    <w:p>
      <w:pPr>
        <w:pStyle w:val="5"/>
        <w:spacing w:before="10"/>
        <w:rPr>
          <w:sz w:val="26"/>
        </w:rPr>
      </w:pPr>
    </w:p>
    <w:p>
      <w:pPr>
        <w:pStyle w:val="5"/>
        <w:ind w:left="1172"/>
      </w:pPr>
      <w:r>
        <w:t>return</w:t>
      </w:r>
      <w:r>
        <w:rPr>
          <w:spacing w:val="-9"/>
        </w:rPr>
        <w:t xml:space="preserve"> </w:t>
      </w:r>
      <w:r>
        <w:t>render_template("dashboard.html")</w:t>
      </w:r>
    </w:p>
    <w:p>
      <w:pPr>
        <w:pStyle w:val="5"/>
      </w:pPr>
    </w:p>
    <w:p>
      <w:pPr>
        <w:pStyle w:val="5"/>
        <w:spacing w:before="3"/>
        <w:rPr>
          <w:sz w:val="27"/>
        </w:rPr>
      </w:pPr>
    </w:p>
    <w:p>
      <w:pPr>
        <w:pStyle w:val="5"/>
        <w:spacing w:line="360" w:lineRule="auto"/>
        <w:ind w:left="595" w:right="3984"/>
      </w:pPr>
      <w:r>
        <w:t>@app.route('/update_stock',methods=['GET','PO</w:t>
      </w:r>
      <w:r>
        <w:rPr>
          <w:spacing w:val="-70"/>
        </w:rPr>
        <w:t xml:space="preserve"> </w:t>
      </w:r>
      <w:r>
        <w:t>ST'])</w:t>
      </w:r>
      <w:r>
        <w:rPr>
          <w:spacing w:val="-3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update_stock():</w:t>
      </w:r>
    </w:p>
    <w:p>
      <w:pPr>
        <w:pStyle w:val="5"/>
        <w:tabs>
          <w:tab w:val="left" w:pos="1959"/>
        </w:tabs>
        <w:spacing w:before="144" w:line="360" w:lineRule="auto"/>
        <w:ind w:left="595" w:right="6772" w:firstLine="288"/>
      </w:pPr>
      <w:r>
        <w:t>mg=''</w:t>
      </w:r>
      <w:r>
        <w:tab/>
      </w:r>
      <w:r>
        <w:t>if</w:t>
      </w:r>
      <w:r>
        <w:rPr>
          <w:spacing w:val="1"/>
        </w:rPr>
        <w:t xml:space="preserve"> </w:t>
      </w:r>
      <w:r>
        <w:t>request.method</w:t>
      </w:r>
      <w:r>
        <w:rPr>
          <w:spacing w:val="-5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"POST":</w:t>
      </w:r>
    </w:p>
    <w:p>
      <w:pPr>
        <w:spacing w:after="0" w:line="360" w:lineRule="auto"/>
        <w:sectPr>
          <w:pgSz w:w="11910" w:h="16840"/>
          <w:pgMar w:top="500" w:right="100" w:bottom="280" w:left="840" w:header="720" w:footer="720" w:gutter="0"/>
          <w:cols w:space="720" w:num="1"/>
        </w:sectPr>
      </w:pPr>
    </w:p>
    <w:p>
      <w:pPr>
        <w:pStyle w:val="5"/>
        <w:tabs>
          <w:tab w:val="left" w:pos="2155"/>
          <w:tab w:val="left" w:pos="3047"/>
          <w:tab w:val="left" w:pos="4123"/>
        </w:tabs>
        <w:spacing w:before="19" w:line="360" w:lineRule="auto"/>
        <w:ind w:left="595" w:right="3561" w:firstLine="576"/>
      </w:pPr>
      <w:r>
        <w:t>prodname=request.form['prodname']</w:t>
      </w:r>
      <w:r>
        <w:rPr>
          <w:spacing w:val="1"/>
        </w:rPr>
        <w:t xml:space="preserve"> </w:t>
      </w:r>
      <w:r>
        <w:t>quantity=request.form['quantity']</w:t>
      </w:r>
      <w:r>
        <w:rPr>
          <w:spacing w:val="1"/>
        </w:rPr>
        <w:t xml:space="preserve"> </w:t>
      </w:r>
      <w:r>
        <w:t>quantity=int(quantity)</w:t>
      </w:r>
      <w:r>
        <w:tab/>
      </w:r>
      <w:r>
        <w:t>print(quantity)</w:t>
      </w:r>
      <w:r>
        <w:rPr>
          <w:spacing w:val="1"/>
        </w:rPr>
        <w:t xml:space="preserve"> </w:t>
      </w:r>
      <w:r>
        <w:t>print(type(quantity))</w:t>
      </w:r>
      <w:r>
        <w:rPr>
          <w:spacing w:val="1"/>
        </w:rPr>
        <w:t xml:space="preserve"> </w:t>
      </w:r>
      <w:r>
        <w:t>warehouse_location=request.form['warehouse_loc</w:t>
      </w:r>
      <w:r>
        <w:rPr>
          <w:spacing w:val="1"/>
        </w:rPr>
        <w:t xml:space="preserve"> </w:t>
      </w:r>
      <w:r>
        <w:t>ation']</w:t>
      </w:r>
      <w:r>
        <w:tab/>
      </w:r>
      <w:r>
        <w:t>sql='SELECT * FROM product WHERE</w:t>
      </w:r>
      <w:r>
        <w:rPr>
          <w:spacing w:val="1"/>
        </w:rPr>
        <w:t xml:space="preserve"> </w:t>
      </w:r>
      <w:r>
        <w:t>prodname</w:t>
      </w:r>
      <w:r>
        <w:rPr>
          <w:spacing w:val="-3"/>
        </w:rPr>
        <w:t xml:space="preserve"> </w:t>
      </w:r>
      <w:r>
        <w:t>=?'</w:t>
      </w:r>
      <w:r>
        <w:tab/>
      </w:r>
      <w:r>
        <w:t>stmt = ibm_db.prepare(conn, sql)</w:t>
      </w:r>
      <w:r>
        <w:rPr>
          <w:spacing w:val="-70"/>
        </w:rPr>
        <w:t xml:space="preserve"> </w:t>
      </w:r>
      <w:r>
        <w:t>ibm_db.bind_param(stmt,1,prodname)</w:t>
      </w:r>
      <w:r>
        <w:rPr>
          <w:spacing w:val="1"/>
        </w:rPr>
        <w:t xml:space="preserve"> </w:t>
      </w:r>
      <w:r>
        <w:t>ibm_db.execute(stmt)</w:t>
      </w:r>
      <w:r>
        <w:rPr>
          <w:spacing w:val="1"/>
        </w:rPr>
        <w:t xml:space="preserve"> </w:t>
      </w:r>
      <w:r>
        <w:t>acnt=ibm_db.fetch_assoc(stmt)</w:t>
      </w:r>
    </w:p>
    <w:p>
      <w:pPr>
        <w:pStyle w:val="5"/>
        <w:spacing w:before="167"/>
        <w:ind w:left="1172"/>
      </w:pPr>
      <w:r>
        <w:t>print(acnt)</w:t>
      </w:r>
    </w:p>
    <w:p>
      <w:pPr>
        <w:pStyle w:val="5"/>
        <w:tabs>
          <w:tab w:val="left" w:pos="3149"/>
        </w:tabs>
        <w:spacing w:before="161" w:line="360" w:lineRule="auto"/>
        <w:ind w:left="595" w:right="3011" w:firstLine="720"/>
      </w:pPr>
      <w:r>
        <w:t>if</w:t>
      </w:r>
      <w:r>
        <w:rPr>
          <w:spacing w:val="-3"/>
        </w:rPr>
        <w:t xml:space="preserve"> </w:t>
      </w:r>
      <w:r>
        <w:t>acnt:</w:t>
      </w:r>
      <w:r>
        <w:tab/>
      </w:r>
      <w:r>
        <w:t>insert_sql='UPDATE product SET</w:t>
      </w:r>
      <w:r>
        <w:rPr>
          <w:spacing w:val="1"/>
        </w:rPr>
        <w:t xml:space="preserve"> </w:t>
      </w:r>
      <w:r>
        <w:t>quantity=?,warehouse_location=?</w:t>
      </w:r>
      <w:r>
        <w:rPr>
          <w:spacing w:val="-6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prodname=?</w:t>
      </w:r>
      <w:r>
        <w:rPr>
          <w:spacing w:val="-6"/>
        </w:rPr>
        <w:t xml:space="preserve"> </w:t>
      </w:r>
      <w:r>
        <w:t>'</w:t>
      </w:r>
    </w:p>
    <w:p>
      <w:pPr>
        <w:pStyle w:val="5"/>
        <w:spacing w:before="163" w:line="360" w:lineRule="auto"/>
        <w:ind w:left="595" w:firstLine="864"/>
      </w:pPr>
      <w:r>
        <w:t>pstmt=ibm_db.prepare(conn, insert_sql)</w:t>
      </w:r>
      <w:r>
        <w:rPr>
          <w:spacing w:val="1"/>
        </w:rPr>
        <w:t xml:space="preserve"> </w:t>
      </w:r>
      <w:r>
        <w:t>ibm_db.bind_param(pstmt,1,quantity)</w:t>
      </w:r>
      <w:r>
        <w:rPr>
          <w:spacing w:val="1"/>
        </w:rPr>
        <w:t xml:space="preserve"> </w:t>
      </w:r>
      <w:r>
        <w:rPr>
          <w:spacing w:val="-1"/>
        </w:rPr>
        <w:t>ibm_db.bind_param(pstmt,2,warehouse_location</w:t>
      </w:r>
    </w:p>
    <w:p>
      <w:pPr>
        <w:pStyle w:val="5"/>
        <w:tabs>
          <w:tab w:val="left" w:pos="1628"/>
          <w:tab w:val="left" w:pos="4588"/>
        </w:tabs>
        <w:spacing w:line="360" w:lineRule="auto"/>
        <w:ind w:left="595" w:right="4045"/>
      </w:pPr>
      <w:r>
        <w:t>)</w:t>
      </w:r>
      <w:r>
        <w:tab/>
      </w:r>
      <w:r>
        <w:t>ibm_db.bind_param(pstmt,3,prodname)</w:t>
      </w:r>
      <w:r>
        <w:rPr>
          <w:spacing w:val="-70"/>
        </w:rPr>
        <w:t xml:space="preserve"> </w:t>
      </w:r>
      <w:r>
        <w:t>ibm_db.execute(pstmt)</w:t>
      </w:r>
      <w:r>
        <w:tab/>
      </w:r>
      <w:r>
        <w:t>mg='You have</w:t>
      </w:r>
      <w:r>
        <w:rPr>
          <w:spacing w:val="1"/>
        </w:rPr>
        <w:t xml:space="preserve"> </w:t>
      </w:r>
      <w:r>
        <w:t>successfully</w:t>
      </w:r>
      <w:r>
        <w:rPr>
          <w:spacing w:val="-3"/>
        </w:rPr>
        <w:t xml:space="preserve"> </w:t>
      </w:r>
      <w:r>
        <w:t>updated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products!!'</w:t>
      </w:r>
    </w:p>
    <w:p>
      <w:pPr>
        <w:pStyle w:val="5"/>
        <w:spacing w:line="360" w:lineRule="auto"/>
        <w:ind w:left="595" w:right="7198"/>
      </w:pPr>
      <w:r>
        <w:t>limit=5 print(type(limit))</w:t>
      </w:r>
      <w:r>
        <w:rPr>
          <w:spacing w:val="-71"/>
        </w:rPr>
        <w:t xml:space="preserve"> </w:t>
      </w:r>
      <w:r>
        <w:t>if(quantity&lt;=limit):</w:t>
      </w:r>
    </w:p>
    <w:p>
      <w:pPr>
        <w:spacing w:after="0" w:line="360" w:lineRule="auto"/>
        <w:sectPr>
          <w:pgSz w:w="11910" w:h="16840"/>
          <w:pgMar w:top="1400" w:right="100" w:bottom="280" w:left="840" w:header="720" w:footer="720" w:gutter="0"/>
          <w:cols w:space="720" w:num="1"/>
        </w:sectPr>
      </w:pPr>
    </w:p>
    <w:p>
      <w:pPr>
        <w:pStyle w:val="5"/>
        <w:rPr>
          <w:sz w:val="20"/>
        </w:rPr>
      </w:pPr>
      <w:r>
        <w:pict>
          <v:rect id="_x0000_s1042" o:spid="_x0000_s1042" o:spt="1" style="position:absolute;left:0pt;margin-left:24pt;margin-top:25.4pt;height:791.25pt;width:1.4pt;mso-position-horizontal-relative:page;mso-position-vertical-relative:page;z-index:25167155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43" o:spid="_x0000_s1043" o:spt="1" style="position:absolute;left:0pt;margin-left:570pt;margin-top:25.4pt;height:791.25pt;width:1.4pt;mso-position-horizontal-relative:page;mso-position-vertical-relative:page;z-index:25167155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87" w:line="357" w:lineRule="auto"/>
        <w:ind w:left="595" w:right="2005" w:firstLine="1080"/>
      </w:pPr>
      <w:r>
        <w:t>("Please update the quantity of the product {}, Atleast {}</w:t>
      </w:r>
      <w:r>
        <w:rPr>
          <w:spacing w:val="-70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pieces</w:t>
      </w:r>
      <w:r>
        <w:rPr>
          <w:spacing w:val="2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added!".format(prodname,10))</w:t>
      </w:r>
      <w:r>
        <w:rPr>
          <w:spacing w:val="1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render_template("dashboard.html",meg=mg)</w:t>
      </w:r>
    </w:p>
    <w:p>
      <w:pPr>
        <w:pStyle w:val="5"/>
      </w:pPr>
    </w:p>
    <w:p>
      <w:pPr>
        <w:pStyle w:val="5"/>
        <w:spacing w:before="9"/>
        <w:rPr>
          <w:sz w:val="28"/>
        </w:rPr>
      </w:pPr>
    </w:p>
    <w:p>
      <w:pPr>
        <w:pStyle w:val="5"/>
        <w:ind w:left="595"/>
      </w:pPr>
      <w:r>
        <w:t>else:</w:t>
      </w:r>
    </w:p>
    <w:p>
      <w:pPr>
        <w:pStyle w:val="5"/>
        <w:spacing w:before="6"/>
        <w:rPr>
          <w:sz w:val="28"/>
        </w:rPr>
      </w:pPr>
    </w:p>
    <w:p>
      <w:pPr>
        <w:pStyle w:val="5"/>
        <w:spacing w:before="1"/>
        <w:ind w:left="1532"/>
      </w:pPr>
      <w:r>
        <w:t>mg='Product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found!!'</w:t>
      </w:r>
    </w:p>
    <w:p>
      <w:pPr>
        <w:pStyle w:val="5"/>
      </w:pPr>
    </w:p>
    <w:p>
      <w:pPr>
        <w:pStyle w:val="5"/>
      </w:pPr>
    </w:p>
    <w:p>
      <w:pPr>
        <w:pStyle w:val="5"/>
        <w:spacing w:before="5"/>
        <w:rPr>
          <w:sz w:val="42"/>
        </w:rPr>
      </w:pPr>
    </w:p>
    <w:p>
      <w:pPr>
        <w:pStyle w:val="5"/>
        <w:ind w:left="595"/>
      </w:pPr>
      <w:r>
        <w:t>else:</w:t>
      </w:r>
    </w:p>
    <w:p>
      <w:pPr>
        <w:pStyle w:val="5"/>
        <w:spacing w:before="4"/>
        <w:rPr>
          <w:sz w:val="29"/>
        </w:rPr>
      </w:pPr>
    </w:p>
    <w:p>
      <w:pPr>
        <w:pStyle w:val="5"/>
        <w:tabs>
          <w:tab w:val="left" w:pos="5653"/>
        </w:tabs>
        <w:spacing w:line="357" w:lineRule="auto"/>
        <w:ind w:left="595" w:right="4020" w:firstLine="648"/>
      </w:pPr>
      <w:r>
        <w:t>msg="fill</w:t>
      </w:r>
      <w:r>
        <w:rPr>
          <w:spacing w:val="-4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first!"</w:t>
      </w:r>
      <w:r>
        <w:tab/>
      </w:r>
      <w:r>
        <w:t>return</w:t>
      </w:r>
      <w:r>
        <w:rPr>
          <w:spacing w:val="1"/>
        </w:rPr>
        <w:t xml:space="preserve"> </w:t>
      </w:r>
      <w:r>
        <w:t>render_template('update_stock.html',meg=msg)</w:t>
      </w:r>
    </w:p>
    <w:p>
      <w:pPr>
        <w:pStyle w:val="5"/>
      </w:pPr>
    </w:p>
    <w:p>
      <w:pPr>
        <w:pStyle w:val="5"/>
        <w:spacing w:before="8"/>
        <w:rPr>
          <w:sz w:val="25"/>
        </w:rPr>
      </w:pPr>
    </w:p>
    <w:p>
      <w:pPr>
        <w:pStyle w:val="5"/>
        <w:spacing w:before="1" w:line="360" w:lineRule="auto"/>
        <w:ind w:left="595" w:right="7198"/>
      </w:pPr>
      <w:r>
        <w:rPr>
          <w:spacing w:val="-1"/>
        </w:rPr>
        <w:t>@app.route('/view_stoc</w:t>
      </w:r>
      <w:r>
        <w:rPr>
          <w:spacing w:val="-70"/>
        </w:rPr>
        <w:t xml:space="preserve"> </w:t>
      </w:r>
      <w:r>
        <w:t>k')</w:t>
      </w:r>
      <w:r>
        <w:rPr>
          <w:spacing w:val="-2"/>
        </w:rPr>
        <w:t xml:space="preserve"> </w:t>
      </w:r>
      <w:r>
        <w:t>def</w:t>
      </w:r>
      <w:r>
        <w:rPr>
          <w:spacing w:val="-3"/>
        </w:rPr>
        <w:t xml:space="preserve"> </w:t>
      </w:r>
      <w:r>
        <w:t>view_stock():</w:t>
      </w:r>
    </w:p>
    <w:p>
      <w:pPr>
        <w:pStyle w:val="5"/>
      </w:pPr>
    </w:p>
    <w:p>
      <w:pPr>
        <w:pStyle w:val="5"/>
        <w:spacing w:before="11"/>
        <w:rPr>
          <w:sz w:val="26"/>
        </w:rPr>
      </w:pPr>
    </w:p>
    <w:p>
      <w:pPr>
        <w:pStyle w:val="5"/>
        <w:spacing w:before="1" w:line="352" w:lineRule="auto"/>
        <w:ind w:left="883" w:right="5490"/>
      </w:pPr>
      <w:r>
        <w:t>sql = "SELECT * FROM product"</w:t>
      </w:r>
      <w:r>
        <w:rPr>
          <w:spacing w:val="1"/>
        </w:rPr>
        <w:t xml:space="preserve"> </w:t>
      </w:r>
      <w:r>
        <w:t>stmt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ibm_db.prepare(conn,</w:t>
      </w:r>
      <w:r>
        <w:rPr>
          <w:spacing w:val="-5"/>
        </w:rPr>
        <w:t xml:space="preserve"> </w:t>
      </w:r>
      <w:r>
        <w:t>sql)</w:t>
      </w:r>
    </w:p>
    <w:p>
      <w:pPr>
        <w:pStyle w:val="5"/>
        <w:spacing w:before="13" w:line="360" w:lineRule="auto"/>
        <w:ind w:left="595" w:right="6427"/>
      </w:pPr>
      <w:r>
        <w:rPr>
          <w:spacing w:val="-1"/>
        </w:rPr>
        <w:t>result=ibm_db.execute(stmt)</w:t>
      </w:r>
      <w:r>
        <w:rPr>
          <w:spacing w:val="-70"/>
        </w:rPr>
        <w:t xml:space="preserve"> </w:t>
      </w:r>
      <w:r>
        <w:t>print(result)</w:t>
      </w:r>
    </w:p>
    <w:p>
      <w:pPr>
        <w:spacing w:after="0" w:line="360" w:lineRule="auto"/>
        <w:sectPr>
          <w:pgSz w:w="11910" w:h="16840"/>
          <w:pgMar w:top="500" w:right="100" w:bottom="280" w:left="840" w:header="720" w:footer="720" w:gutter="0"/>
          <w:cols w:space="720" w:num="1"/>
        </w:sectPr>
      </w:pPr>
    </w:p>
    <w:p>
      <w:pPr>
        <w:pStyle w:val="5"/>
        <w:rPr>
          <w:sz w:val="20"/>
        </w:rPr>
      </w:pPr>
      <w:r>
        <w:pict>
          <v:rect id="_x0000_s1044" o:spid="_x0000_s1044" o:spt="1" style="position:absolute;left:0pt;margin-left:24pt;margin-top:25.4pt;height:791.25pt;width:1.4pt;mso-position-horizontal-relative:page;mso-position-vertical-relative:page;z-index:25167257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45" o:spid="_x0000_s1045" o:spt="1" style="position:absolute;left:0pt;margin-left:570pt;margin-top:25.4pt;height:791.25pt;width:1.4pt;mso-position-horizontal-relative:page;mso-position-vertical-relative:page;z-index:25167257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tabs>
          <w:tab w:val="left" w:pos="2285"/>
          <w:tab w:val="left" w:pos="2755"/>
        </w:tabs>
        <w:spacing w:before="187" w:line="360" w:lineRule="auto"/>
        <w:ind w:left="595" w:right="6972" w:firstLine="288"/>
      </w:pPr>
      <w:r>
        <w:t>products=[]</w:t>
      </w:r>
      <w:r>
        <w:tab/>
      </w:r>
      <w:r>
        <w:t>row =</w:t>
      </w:r>
      <w:r>
        <w:rPr>
          <w:spacing w:val="1"/>
        </w:rPr>
        <w:t xml:space="preserve"> </w:t>
      </w:r>
      <w:r>
        <w:rPr>
          <w:spacing w:val="-1"/>
        </w:rPr>
        <w:t>ibm_db.fetch_assoc(stmt)</w:t>
      </w:r>
      <w:r>
        <w:rPr>
          <w:spacing w:val="-70"/>
        </w:rPr>
        <w:t xml:space="preserve"> </w:t>
      </w:r>
      <w:r>
        <w:t>print(row)</w:t>
      </w:r>
      <w:r>
        <w:tab/>
      </w:r>
      <w:r>
        <w:t>while(row):</w:t>
      </w:r>
    </w:p>
    <w:p>
      <w:pPr>
        <w:pStyle w:val="5"/>
      </w:pPr>
    </w:p>
    <w:p>
      <w:pPr>
        <w:pStyle w:val="5"/>
        <w:rPr>
          <w:sz w:val="27"/>
        </w:rPr>
      </w:pPr>
    </w:p>
    <w:p>
      <w:pPr>
        <w:pStyle w:val="5"/>
        <w:tabs>
          <w:tab w:val="left" w:pos="4162"/>
        </w:tabs>
        <w:ind w:left="595"/>
      </w:pPr>
      <w:r>
        <w:t>products.append(row)</w:t>
      </w:r>
      <w:r>
        <w:tab/>
      </w:r>
      <w:r>
        <w:t>row</w:t>
      </w:r>
    </w:p>
    <w:p>
      <w:pPr>
        <w:pStyle w:val="5"/>
        <w:spacing w:before="195" w:line="360" w:lineRule="auto"/>
        <w:ind w:left="595" w:right="6725"/>
      </w:pPr>
      <w:r>
        <w:t>= ibm_db.fetch_assoc(stmt)</w:t>
      </w:r>
      <w:r>
        <w:rPr>
          <w:spacing w:val="-71"/>
        </w:rPr>
        <w:t xml:space="preserve"> </w:t>
      </w:r>
      <w:r>
        <w:t>print(row)</w:t>
      </w:r>
      <w:r>
        <w:rPr>
          <w:spacing w:val="1"/>
        </w:rPr>
        <w:t xml:space="preserve"> </w:t>
      </w:r>
      <w:r>
        <w:t>products=tuple(products)</w:t>
      </w:r>
      <w:r>
        <w:rPr>
          <w:spacing w:val="1"/>
        </w:rPr>
        <w:t xml:space="preserve"> </w:t>
      </w:r>
      <w:r>
        <w:t>print(products)</w:t>
      </w:r>
    </w:p>
    <w:p>
      <w:pPr>
        <w:pStyle w:val="5"/>
      </w:pPr>
    </w:p>
    <w:p>
      <w:pPr>
        <w:pStyle w:val="5"/>
        <w:spacing w:before="6"/>
        <w:rPr>
          <w:sz w:val="26"/>
        </w:rPr>
      </w:pPr>
    </w:p>
    <w:p>
      <w:pPr>
        <w:pStyle w:val="5"/>
        <w:spacing w:before="1"/>
        <w:ind w:left="883"/>
      </w:pPr>
      <w:r>
        <w:t>if</w:t>
      </w:r>
      <w:r>
        <w:rPr>
          <w:spacing w:val="-5"/>
        </w:rPr>
        <w:t xml:space="preserve"> </w:t>
      </w:r>
      <w:r>
        <w:t>result&gt;0:</w:t>
      </w:r>
    </w:p>
    <w:p>
      <w:pPr>
        <w:pStyle w:val="5"/>
        <w:tabs>
          <w:tab w:val="left" w:pos="2203"/>
        </w:tabs>
        <w:spacing w:before="166" w:line="360" w:lineRule="auto"/>
        <w:ind w:left="595" w:right="3608" w:firstLine="576"/>
      </w:pPr>
      <w:r>
        <w:t>return render_template('view.html', products =</w:t>
      </w:r>
      <w:r>
        <w:rPr>
          <w:spacing w:val="-70"/>
        </w:rPr>
        <w:t xml:space="preserve"> </w:t>
      </w:r>
      <w:r>
        <w:t>products)</w:t>
      </w:r>
      <w:r>
        <w:tab/>
      </w:r>
      <w:r>
        <w:t>else:</w:t>
      </w:r>
    </w:p>
    <w:p>
      <w:pPr>
        <w:pStyle w:val="5"/>
        <w:tabs>
          <w:tab w:val="left" w:pos="5097"/>
        </w:tabs>
        <w:spacing w:before="143" w:line="360" w:lineRule="auto"/>
        <w:ind w:left="595" w:right="5038" w:firstLine="576"/>
      </w:pPr>
      <w:r>
        <w:t>msg='No</w:t>
      </w:r>
      <w:r>
        <w:rPr>
          <w:spacing w:val="-4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found'</w:t>
      </w:r>
      <w:r>
        <w:tab/>
      </w:r>
      <w:r>
        <w:t>return</w:t>
      </w:r>
      <w:r>
        <w:rPr>
          <w:spacing w:val="-69"/>
        </w:rPr>
        <w:t xml:space="preserve"> </w:t>
      </w:r>
      <w:r>
        <w:t>render_template('view.html',</w:t>
      </w:r>
      <w:r>
        <w:rPr>
          <w:spacing w:val="-5"/>
        </w:rPr>
        <w:t xml:space="preserve"> </w:t>
      </w:r>
      <w:r>
        <w:t>msg=msg)</w:t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  <w:spacing w:before="267" w:line="362" w:lineRule="auto"/>
        <w:ind w:left="595" w:right="7557"/>
      </w:pPr>
      <w:r>
        <w:rPr>
          <w:spacing w:val="-1"/>
        </w:rPr>
        <w:t>@app.route('/delete</w:t>
      </w:r>
      <w:r>
        <w:rPr>
          <w:spacing w:val="-70"/>
        </w:rPr>
        <w:t xml:space="preserve"> </w:t>
      </w:r>
      <w:r>
        <w:t>')</w:t>
      </w:r>
      <w:r>
        <w:rPr>
          <w:spacing w:val="-2"/>
        </w:rPr>
        <w:t xml:space="preserve"> </w:t>
      </w:r>
      <w:r>
        <w:t>def</w:t>
      </w:r>
      <w:r>
        <w:rPr>
          <w:spacing w:val="-3"/>
        </w:rPr>
        <w:t xml:space="preserve"> </w:t>
      </w:r>
      <w:r>
        <w:t>delete():</w:t>
      </w:r>
    </w:p>
    <w:p>
      <w:pPr>
        <w:pStyle w:val="5"/>
        <w:spacing w:before="160"/>
        <w:ind w:left="883"/>
      </w:pPr>
      <w:r>
        <w:t>return</w:t>
      </w:r>
      <w:r>
        <w:rPr>
          <w:spacing w:val="-8"/>
        </w:rPr>
        <w:t xml:space="preserve"> </w:t>
      </w:r>
      <w:r>
        <w:t>render_template('delete_stock.html')</w:t>
      </w:r>
    </w:p>
    <w:p>
      <w:pPr>
        <w:spacing w:after="0"/>
        <w:sectPr>
          <w:pgSz w:w="11910" w:h="16840"/>
          <w:pgMar w:top="500" w:right="100" w:bottom="280" w:left="840" w:header="720" w:footer="720" w:gutter="0"/>
          <w:cols w:space="720" w:num="1"/>
        </w:sectPr>
      </w:pPr>
    </w:p>
    <w:p>
      <w:pPr>
        <w:pStyle w:val="5"/>
        <w:rPr>
          <w:sz w:val="20"/>
        </w:rPr>
      </w:pPr>
      <w:r>
        <w:pict>
          <v:rect id="_x0000_s1046" o:spid="_x0000_s1046" o:spt="1" style="position:absolute;left:0pt;margin-left:24pt;margin-top:25.4pt;height:791.25pt;width:1.4pt;mso-position-horizontal-relative:page;mso-position-vertical-relative:page;z-index:25167360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47" o:spid="_x0000_s1047" o:spt="1" style="position:absolute;left:0pt;margin-left:570pt;margin-top:25.4pt;height:791.25pt;width:1.4pt;mso-position-horizontal-relative:page;mso-position-vertical-relative:page;z-index:25167360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87" w:line="357" w:lineRule="auto"/>
        <w:ind w:left="595" w:right="7727"/>
      </w:pPr>
      <w:r>
        <w:t>@app.route('/updat</w:t>
      </w:r>
      <w:r>
        <w:rPr>
          <w:spacing w:val="-70"/>
        </w:rPr>
        <w:t xml:space="preserve"> </w:t>
      </w:r>
      <w:r>
        <w:t>e')</w:t>
      </w:r>
      <w:r>
        <w:rPr>
          <w:spacing w:val="-2"/>
        </w:rPr>
        <w:t xml:space="preserve"> </w:t>
      </w:r>
      <w:r>
        <w:t>def</w:t>
      </w:r>
      <w:r>
        <w:rPr>
          <w:spacing w:val="-3"/>
        </w:rPr>
        <w:t xml:space="preserve"> </w:t>
      </w:r>
      <w:r>
        <w:t>update():</w:t>
      </w:r>
    </w:p>
    <w:p>
      <w:pPr>
        <w:pStyle w:val="5"/>
        <w:spacing w:before="157"/>
        <w:ind w:left="883"/>
      </w:pPr>
      <w:r>
        <w:t>return</w:t>
      </w:r>
      <w:r>
        <w:rPr>
          <w:spacing w:val="-9"/>
        </w:rPr>
        <w:t xml:space="preserve"> </w:t>
      </w:r>
      <w:r>
        <w:t>render_template('update_stock.html')</w:t>
      </w:r>
    </w:p>
    <w:p>
      <w:pPr>
        <w:pStyle w:val="5"/>
        <w:spacing w:before="6"/>
        <w:rPr>
          <w:sz w:val="45"/>
        </w:rPr>
      </w:pPr>
    </w:p>
    <w:p>
      <w:pPr>
        <w:pStyle w:val="5"/>
        <w:spacing w:line="1110" w:lineRule="atLeast"/>
        <w:ind w:left="595" w:right="7487"/>
      </w:pPr>
      <w:r>
        <w:t>@app.route('/logout')</w:t>
      </w:r>
      <w:r>
        <w:rPr>
          <w:spacing w:val="-70"/>
        </w:rPr>
        <w:t xml:space="preserve"> </w:t>
      </w:r>
      <w:r>
        <w:t>def</w:t>
      </w:r>
      <w:r>
        <w:rPr>
          <w:spacing w:val="-3"/>
        </w:rPr>
        <w:t xml:space="preserve"> </w:t>
      </w:r>
      <w:r>
        <w:t>logout():</w:t>
      </w:r>
    </w:p>
    <w:p>
      <w:pPr>
        <w:pStyle w:val="5"/>
        <w:spacing w:before="171" w:line="360" w:lineRule="auto"/>
        <w:ind w:left="595" w:right="6305" w:firstLine="216"/>
      </w:pPr>
      <w:r>
        <w:t>session.pop('loggedin', None)</w:t>
      </w:r>
      <w:r>
        <w:rPr>
          <w:spacing w:val="-70"/>
        </w:rPr>
        <w:t xml:space="preserve"> </w:t>
      </w:r>
      <w:r>
        <w:t>session.pop('id', None)</w:t>
      </w:r>
      <w:r>
        <w:rPr>
          <w:spacing w:val="1"/>
        </w:rPr>
        <w:t xml:space="preserve"> </w:t>
      </w:r>
      <w:r>
        <w:t>session.pop('username', None)</w:t>
      </w:r>
      <w:r>
        <w:rPr>
          <w:spacing w:val="-70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render_template('home.html')</w:t>
      </w:r>
    </w:p>
    <w:p>
      <w:pPr>
        <w:pStyle w:val="5"/>
      </w:pPr>
    </w:p>
    <w:p>
      <w:pPr>
        <w:pStyle w:val="5"/>
        <w:spacing w:before="6"/>
        <w:rPr>
          <w:sz w:val="26"/>
        </w:rPr>
      </w:pPr>
    </w:p>
    <w:p>
      <w:pPr>
        <w:pStyle w:val="5"/>
        <w:spacing w:line="343" w:lineRule="auto"/>
        <w:ind w:left="811" w:right="7165" w:hanging="216"/>
      </w:pPr>
      <w:r>
        <w:t>if name == 'main':</w:t>
      </w:r>
      <w:r>
        <w:rPr>
          <w:spacing w:val="1"/>
        </w:rPr>
        <w:t xml:space="preserve"> </w:t>
      </w:r>
      <w:r>
        <w:t>app.run(host='0.0.0.0')</w:t>
      </w:r>
    </w:p>
    <w:p>
      <w:pPr>
        <w:pStyle w:val="5"/>
        <w:spacing w:before="10"/>
        <w:rPr>
          <w:sz w:val="45"/>
        </w:rPr>
      </w:pPr>
    </w:p>
    <w:p>
      <w:pPr>
        <w:pStyle w:val="2"/>
      </w:pPr>
      <w:bookmarkStart w:id="7" w:name="home.html"/>
      <w:bookmarkEnd w:id="7"/>
      <w:r>
        <w:t>home.html</w:t>
      </w:r>
    </w:p>
    <w:p>
      <w:pPr>
        <w:spacing w:before="6" w:line="240" w:lineRule="auto"/>
        <w:rPr>
          <w:b/>
          <w:sz w:val="48"/>
        </w:rPr>
      </w:pPr>
    </w:p>
    <w:p>
      <w:pPr>
        <w:pStyle w:val="5"/>
        <w:ind w:left="595"/>
      </w:pPr>
      <w:r>
        <w:t>&lt;!DOCTYPE</w:t>
      </w:r>
      <w:r>
        <w:rPr>
          <w:spacing w:val="-1"/>
        </w:rPr>
        <w:t xml:space="preserve"> </w:t>
      </w:r>
      <w:r>
        <w:t>html&gt;</w:t>
      </w:r>
    </w:p>
    <w:p>
      <w:pPr>
        <w:pStyle w:val="5"/>
        <w:spacing w:before="171"/>
        <w:ind w:left="595"/>
      </w:pPr>
      <w:r>
        <w:t>&lt;html&gt;</w:t>
      </w:r>
    </w:p>
    <w:p>
      <w:pPr>
        <w:pStyle w:val="5"/>
        <w:spacing w:before="166"/>
        <w:ind w:left="595"/>
      </w:pPr>
      <w:r>
        <w:t>&lt;head&gt;</w:t>
      </w:r>
    </w:p>
    <w:p>
      <w:pPr>
        <w:pStyle w:val="5"/>
        <w:tabs>
          <w:tab w:val="left" w:pos="2761"/>
        </w:tabs>
        <w:spacing w:before="162" w:line="360" w:lineRule="auto"/>
        <w:ind w:left="595" w:right="2214"/>
      </w:pPr>
      <w:r>
        <w:t>&lt;meta name="viewport" content="width=device-width, initial-</w:t>
      </w:r>
      <w:r>
        <w:rPr>
          <w:spacing w:val="-70"/>
        </w:rPr>
        <w:t xml:space="preserve"> </w:t>
      </w:r>
      <w:r>
        <w:t>scale=1"&gt;</w:t>
      </w:r>
      <w:r>
        <w:rPr>
          <w:spacing w:val="-3"/>
        </w:rPr>
        <w:t xml:space="preserve"> </w:t>
      </w:r>
      <w:r>
        <w:t>&lt;link</w:t>
      </w:r>
      <w:r>
        <w:tab/>
      </w:r>
      <w:r>
        <w:t>rel="stylesheet"</w:t>
      </w:r>
    </w:p>
    <w:p>
      <w:pPr>
        <w:spacing w:after="0" w:line="360" w:lineRule="auto"/>
        <w:sectPr>
          <w:pgSz w:w="11910" w:h="16840"/>
          <w:pgMar w:top="500" w:right="100" w:bottom="280" w:left="840" w:header="720" w:footer="720" w:gutter="0"/>
          <w:cols w:space="720" w:num="1"/>
        </w:sectPr>
      </w:pPr>
    </w:p>
    <w:p>
      <w:pPr>
        <w:pStyle w:val="5"/>
        <w:spacing w:before="19"/>
        <w:ind w:left="600"/>
      </w:pPr>
      <w:r>
        <w:t>href="https://cdnjs.cloudflare.com/ajax/libs/fontawesome/4.7.0/css</w:t>
      </w:r>
    </w:p>
    <w:p>
      <w:pPr>
        <w:pStyle w:val="5"/>
        <w:spacing w:before="195"/>
        <w:ind w:left="595"/>
      </w:pPr>
      <w:r>
        <w:t>/font-awesome.min.css"&gt;</w:t>
      </w:r>
    </w:p>
    <w:p>
      <w:pPr>
        <w:pStyle w:val="5"/>
      </w:pPr>
    </w:p>
    <w:p>
      <w:pPr>
        <w:pStyle w:val="5"/>
        <w:spacing w:before="8"/>
        <w:rPr>
          <w:sz w:val="42"/>
        </w:rPr>
      </w:pPr>
    </w:p>
    <w:p>
      <w:pPr>
        <w:pStyle w:val="5"/>
        <w:tabs>
          <w:tab w:val="left" w:pos="2630"/>
        </w:tabs>
        <w:spacing w:line="357" w:lineRule="auto"/>
        <w:ind w:left="595" w:right="7116"/>
      </w:pPr>
      <w:r>
        <w:t>&lt;style&gt;</w:t>
      </w:r>
      <w:r>
        <w:rPr>
          <w:spacing w:val="-1"/>
        </w:rPr>
        <w:t xml:space="preserve"> </w:t>
      </w:r>
      <w:r>
        <w:t>body</w:t>
      </w:r>
      <w:r>
        <w:rPr>
          <w:spacing w:val="-5"/>
        </w:rPr>
        <w:t xml:space="preserve"> </w:t>
      </w:r>
      <w:r>
        <w:t>{</w:t>
      </w:r>
      <w:r>
        <w:tab/>
      </w:r>
      <w:r>
        <w:t>font-</w:t>
      </w:r>
      <w:r>
        <w:rPr>
          <w:spacing w:val="1"/>
        </w:rPr>
        <w:t xml:space="preserve"> </w:t>
      </w:r>
      <w:r>
        <w:t>family:</w:t>
      </w:r>
      <w:r>
        <w:rPr>
          <w:spacing w:val="-5"/>
        </w:rPr>
        <w:t xml:space="preserve"> </w:t>
      </w:r>
      <w:r>
        <w:t>"Lato",</w:t>
      </w:r>
      <w:r>
        <w:rPr>
          <w:spacing w:val="-4"/>
        </w:rPr>
        <w:t xml:space="preserve"> </w:t>
      </w:r>
      <w:r>
        <w:t>sans-serif;</w:t>
      </w:r>
    </w:p>
    <w:p>
      <w:pPr>
        <w:pStyle w:val="5"/>
      </w:pPr>
    </w:p>
    <w:p>
      <w:pPr>
        <w:pStyle w:val="5"/>
        <w:spacing w:before="10"/>
        <w:rPr>
          <w:sz w:val="26"/>
        </w:rPr>
      </w:pPr>
    </w:p>
    <w:p>
      <w:pPr>
        <w:pStyle w:val="5"/>
        <w:ind w:left="595"/>
      </w:pPr>
      <w:r>
        <w:rPr>
          <w:w w:val="100"/>
        </w:rPr>
        <w:t>}</w:t>
      </w:r>
    </w:p>
    <w:p>
      <w:pPr>
        <w:pStyle w:val="5"/>
      </w:pPr>
    </w:p>
    <w:p>
      <w:pPr>
        <w:pStyle w:val="5"/>
        <w:spacing w:before="198"/>
        <w:ind w:left="595"/>
      </w:pPr>
      <w:r>
        <w:t>/*</w:t>
      </w:r>
      <w:r>
        <w:rPr>
          <w:spacing w:val="-4"/>
        </w:rPr>
        <w:t xml:space="preserve"> </w:t>
      </w:r>
      <w:r>
        <w:t>Fixed</w:t>
      </w:r>
      <w:r>
        <w:rPr>
          <w:spacing w:val="-3"/>
        </w:rPr>
        <w:t xml:space="preserve"> </w:t>
      </w:r>
      <w:r>
        <w:t>sidenav,</w:t>
      </w:r>
      <w:r>
        <w:rPr>
          <w:spacing w:val="-1"/>
        </w:rPr>
        <w:t xml:space="preserve"> </w:t>
      </w:r>
      <w:r>
        <w:t>full</w:t>
      </w:r>
      <w:r>
        <w:rPr>
          <w:spacing w:val="-4"/>
        </w:rPr>
        <w:t xml:space="preserve"> </w:t>
      </w:r>
      <w:r>
        <w:t>height</w:t>
      </w:r>
      <w:r>
        <w:rPr>
          <w:spacing w:val="-5"/>
        </w:rPr>
        <w:t xml:space="preserve"> </w:t>
      </w:r>
      <w:r>
        <w:t>*/</w:t>
      </w:r>
    </w:p>
    <w:p>
      <w:pPr>
        <w:pStyle w:val="5"/>
        <w:spacing w:before="162" w:line="360" w:lineRule="auto"/>
        <w:ind w:left="595" w:right="9109"/>
      </w:pPr>
      <w:r>
        <w:t>.sidenav {</w:t>
      </w:r>
      <w:r>
        <w:rPr>
          <w:spacing w:val="-70"/>
        </w:rPr>
        <w:t xml:space="preserve"> </w:t>
      </w:r>
      <w:r>
        <w:t>height:</w:t>
      </w:r>
    </w:p>
    <w:p>
      <w:pPr>
        <w:pStyle w:val="5"/>
        <w:spacing w:line="390" w:lineRule="exact"/>
        <w:ind w:left="595"/>
      </w:pPr>
      <w:r>
        <w:t>100%;</w:t>
      </w:r>
    </w:p>
    <w:p>
      <w:pPr>
        <w:pStyle w:val="5"/>
        <w:spacing w:before="195"/>
        <w:ind w:left="595"/>
      </w:pPr>
      <w:r>
        <w:t>width:</w:t>
      </w:r>
    </w:p>
    <w:p>
      <w:pPr>
        <w:pStyle w:val="5"/>
        <w:spacing w:before="195" w:line="360" w:lineRule="auto"/>
        <w:ind w:left="595" w:right="9225"/>
      </w:pPr>
      <w:r>
        <w:t>300px;</w:t>
      </w:r>
      <w:r>
        <w:rPr>
          <w:spacing w:val="1"/>
        </w:rPr>
        <w:t xml:space="preserve"> </w:t>
      </w:r>
      <w:r>
        <w:rPr>
          <w:spacing w:val="-1"/>
        </w:rPr>
        <w:t>position:</w:t>
      </w:r>
    </w:p>
    <w:p>
      <w:pPr>
        <w:pStyle w:val="5"/>
        <w:tabs>
          <w:tab w:val="left" w:pos="1531"/>
        </w:tabs>
        <w:spacing w:line="360" w:lineRule="auto"/>
        <w:ind w:left="595" w:right="9206"/>
      </w:pPr>
      <w:r>
        <w:t>fixed;</w:t>
      </w:r>
      <w:r>
        <w:tab/>
      </w:r>
      <w:r>
        <w:rPr>
          <w:spacing w:val="-1"/>
        </w:rPr>
        <w:t>z-</w:t>
      </w:r>
      <w:r>
        <w:rPr>
          <w:spacing w:val="-70"/>
        </w:rPr>
        <w:t xml:space="preserve"> </w:t>
      </w:r>
      <w:r>
        <w:t>index:</w:t>
      </w:r>
      <w:r>
        <w:rPr>
          <w:spacing w:val="-3"/>
        </w:rPr>
        <w:t xml:space="preserve"> </w:t>
      </w:r>
      <w:r>
        <w:t>1;</w:t>
      </w:r>
    </w:p>
    <w:p>
      <w:pPr>
        <w:pStyle w:val="5"/>
        <w:tabs>
          <w:tab w:val="left" w:pos="1661"/>
        </w:tabs>
        <w:ind w:left="595"/>
      </w:pPr>
      <w:r>
        <w:t>top:</w:t>
      </w:r>
      <w:r>
        <w:rPr>
          <w:spacing w:val="-3"/>
        </w:rPr>
        <w:t xml:space="preserve"> </w:t>
      </w:r>
      <w:r>
        <w:t>0;</w:t>
      </w:r>
      <w:r>
        <w:tab/>
      </w:r>
      <w:r>
        <w:t>left:</w:t>
      </w:r>
    </w:p>
    <w:p>
      <w:pPr>
        <w:pStyle w:val="5"/>
        <w:spacing w:before="199"/>
        <w:ind w:left="595"/>
      </w:pPr>
      <w:r>
        <w:t>0;</w:t>
      </w:r>
    </w:p>
    <w:p>
      <w:pPr>
        <w:pStyle w:val="5"/>
        <w:rPr>
          <w:sz w:val="29"/>
        </w:rPr>
      </w:pPr>
    </w:p>
    <w:p>
      <w:pPr>
        <w:pStyle w:val="5"/>
        <w:tabs>
          <w:tab w:val="left" w:pos="1799"/>
          <w:tab w:val="left" w:pos="2041"/>
        </w:tabs>
        <w:spacing w:line="357" w:lineRule="auto"/>
        <w:ind w:left="595" w:right="7447" w:firstLine="144"/>
      </w:pPr>
      <w:r>
        <w:t>background-color:</w:t>
      </w:r>
      <w:r>
        <w:rPr>
          <w:spacing w:val="1"/>
        </w:rPr>
        <w:t xml:space="preserve"> </w:t>
      </w:r>
      <w:r>
        <w:t>#0059b3;</w:t>
      </w:r>
      <w:r>
        <w:tab/>
      </w:r>
      <w:r>
        <w:rPr>
          <w:spacing w:val="-1"/>
        </w:rPr>
        <w:t>overflow-x:</w:t>
      </w:r>
      <w:r>
        <w:rPr>
          <w:spacing w:val="-70"/>
        </w:rPr>
        <w:t xml:space="preserve"> </w:t>
      </w:r>
      <w:r>
        <w:t>hidden;</w:t>
      </w:r>
      <w:r>
        <w:tab/>
      </w:r>
      <w:r>
        <w:t>padding-top:</w:t>
      </w:r>
      <w:r>
        <w:rPr>
          <w:spacing w:val="-70"/>
        </w:rPr>
        <w:t xml:space="preserve"> </w:t>
      </w:r>
      <w:r>
        <w:t>20px;</w:t>
      </w:r>
    </w:p>
    <w:p>
      <w:pPr>
        <w:spacing w:after="0" w:line="357" w:lineRule="auto"/>
        <w:sectPr>
          <w:pgSz w:w="11910" w:h="16840"/>
          <w:pgMar w:top="1400" w:right="100" w:bottom="280" w:left="840" w:header="720" w:footer="720" w:gutter="0"/>
          <w:cols w:space="720" w:num="1"/>
        </w:sectPr>
      </w:pPr>
    </w:p>
    <w:p>
      <w:pPr>
        <w:pStyle w:val="5"/>
        <w:rPr>
          <w:sz w:val="20"/>
        </w:rPr>
      </w:pPr>
      <w:r>
        <w:pict>
          <v:rect id="_x0000_s1048" o:spid="_x0000_s1048" o:spt="1" style="position:absolute;left:0pt;margin-left:24pt;margin-top:25.4pt;height:791.25pt;width:1.4pt;mso-position-horizontal-relative:page;mso-position-vertical-relative:page;z-index:25167462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49" o:spid="_x0000_s1049" o:spt="1" style="position:absolute;left:0pt;margin-left:570pt;margin-top:25.4pt;height:791.25pt;width:1.4pt;mso-position-horizontal-relative:page;mso-position-vertical-relative:page;z-index:25167462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87"/>
        <w:ind w:left="595"/>
      </w:pPr>
      <w:r>
        <w:rPr>
          <w:w w:val="100"/>
        </w:rPr>
        <w:t>}</w:t>
      </w:r>
    </w:p>
    <w:p>
      <w:pPr>
        <w:pStyle w:val="5"/>
      </w:pPr>
    </w:p>
    <w:p>
      <w:pPr>
        <w:pStyle w:val="5"/>
        <w:spacing w:before="8"/>
        <w:rPr>
          <w:sz w:val="27"/>
        </w:rPr>
      </w:pPr>
    </w:p>
    <w:p>
      <w:pPr>
        <w:pStyle w:val="5"/>
        <w:ind w:left="595"/>
      </w:pPr>
      <w:r>
        <w:t>/*</w:t>
      </w:r>
      <w:r>
        <w:rPr>
          <w:spacing w:val="-3"/>
        </w:rPr>
        <w:t xml:space="preserve"> </w:t>
      </w:r>
      <w:r>
        <w:t>Style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sidenav</w:t>
      </w:r>
      <w:r>
        <w:rPr>
          <w:spacing w:val="-2"/>
        </w:rPr>
        <w:t xml:space="preserve"> </w:t>
      </w:r>
      <w:r>
        <w:t>links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dropdown</w:t>
      </w:r>
      <w:r>
        <w:rPr>
          <w:spacing w:val="-2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*/</w:t>
      </w:r>
    </w:p>
    <w:p>
      <w:pPr>
        <w:pStyle w:val="5"/>
        <w:tabs>
          <w:tab w:val="left" w:pos="2170"/>
          <w:tab w:val="left" w:pos="2208"/>
          <w:tab w:val="left" w:pos="3128"/>
          <w:tab w:val="left" w:pos="3161"/>
        </w:tabs>
        <w:spacing w:before="162" w:line="360" w:lineRule="auto"/>
        <w:ind w:left="595" w:right="7189"/>
      </w:pPr>
      <w:r>
        <w:t>.sidenav</w:t>
      </w:r>
      <w:r>
        <w:rPr>
          <w:spacing w:val="-4"/>
        </w:rPr>
        <w:t xml:space="preserve"> </w:t>
      </w:r>
      <w:r>
        <w:t>a{</w:t>
      </w:r>
      <w:r>
        <w:tab/>
      </w:r>
      <w:r>
        <w:tab/>
      </w:r>
      <w:r>
        <w:t>padding:</w:t>
      </w:r>
      <w:r>
        <w:rPr>
          <w:spacing w:val="1"/>
        </w:rPr>
        <w:t xml:space="preserve"> </w:t>
      </w:r>
      <w:r>
        <w:t>6px</w:t>
      </w:r>
      <w:r>
        <w:rPr>
          <w:spacing w:val="2"/>
        </w:rPr>
        <w:t xml:space="preserve"> </w:t>
      </w:r>
      <w:r>
        <w:t>8px</w:t>
      </w:r>
      <w:r>
        <w:rPr>
          <w:spacing w:val="3"/>
        </w:rPr>
        <w:t xml:space="preserve"> </w:t>
      </w:r>
      <w:r>
        <w:t>6px</w:t>
      </w:r>
      <w:r>
        <w:rPr>
          <w:spacing w:val="2"/>
        </w:rPr>
        <w:t xml:space="preserve"> </w:t>
      </w:r>
      <w:r>
        <w:t>16px;</w:t>
      </w:r>
      <w:r>
        <w:tab/>
      </w:r>
      <w:r>
        <w:tab/>
      </w:r>
      <w:r>
        <w:t>text-</w:t>
      </w:r>
      <w:r>
        <w:rPr>
          <w:spacing w:val="-69"/>
        </w:rPr>
        <w:t xml:space="preserve"> </w:t>
      </w:r>
      <w:r>
        <w:t>decoration:</w:t>
      </w:r>
      <w:r>
        <w:rPr>
          <w:spacing w:val="-5"/>
        </w:rPr>
        <w:t xml:space="preserve"> </w:t>
      </w:r>
      <w:r>
        <w:t>none;</w:t>
      </w:r>
      <w:r>
        <w:tab/>
      </w:r>
      <w:r>
        <w:t>font-</w:t>
      </w:r>
      <w:r>
        <w:rPr>
          <w:spacing w:val="-69"/>
        </w:rPr>
        <w:t xml:space="preserve"> </w:t>
      </w:r>
      <w:r>
        <w:t>size:</w:t>
      </w:r>
      <w:r>
        <w:rPr>
          <w:spacing w:val="-2"/>
        </w:rPr>
        <w:t xml:space="preserve"> </w:t>
      </w:r>
      <w:r>
        <w:t>20px;</w:t>
      </w:r>
      <w:r>
        <w:tab/>
      </w:r>
      <w:r>
        <w:t>color:</w:t>
      </w:r>
      <w:r>
        <w:rPr>
          <w:spacing w:val="1"/>
        </w:rPr>
        <w:t xml:space="preserve"> </w:t>
      </w:r>
      <w:r>
        <w:t>rgb(239, 239, 239);</w:t>
      </w:r>
    </w:p>
    <w:p>
      <w:pPr>
        <w:pStyle w:val="5"/>
        <w:tabs>
          <w:tab w:val="left" w:pos="1560"/>
          <w:tab w:val="left" w:pos="2649"/>
        </w:tabs>
        <w:spacing w:line="360" w:lineRule="auto"/>
        <w:ind w:left="595" w:right="7339"/>
      </w:pPr>
      <w:r>
        <w:t>display:</w:t>
      </w:r>
      <w:r>
        <w:rPr>
          <w:spacing w:val="-4"/>
        </w:rPr>
        <w:t xml:space="preserve"> </w:t>
      </w:r>
      <w:r>
        <w:t>block;</w:t>
      </w:r>
      <w:r>
        <w:tab/>
      </w:r>
      <w:r>
        <w:t>border:</w:t>
      </w:r>
      <w:r>
        <w:rPr>
          <w:spacing w:val="-69"/>
        </w:rPr>
        <w:t xml:space="preserve"> </w:t>
      </w:r>
      <w:r>
        <w:t>none;</w:t>
      </w:r>
      <w:r>
        <w:tab/>
      </w:r>
      <w:r>
        <w:t>background:</w:t>
      </w:r>
      <w:r>
        <w:rPr>
          <w:spacing w:val="1"/>
        </w:rPr>
        <w:t xml:space="preserve"> </w:t>
      </w:r>
      <w:r>
        <w:t>none;</w:t>
      </w:r>
      <w:r>
        <w:tab/>
      </w:r>
      <w:r>
        <w:t>width:</w:t>
      </w:r>
      <w:r>
        <w:rPr>
          <w:spacing w:val="-3"/>
        </w:rPr>
        <w:t xml:space="preserve"> </w:t>
      </w:r>
      <w:r>
        <w:t>100%;</w:t>
      </w:r>
    </w:p>
    <w:p>
      <w:pPr>
        <w:pStyle w:val="5"/>
        <w:spacing w:before="161"/>
        <w:ind w:left="739"/>
      </w:pPr>
      <w:r>
        <w:t>text-align:</w:t>
      </w:r>
    </w:p>
    <w:p>
      <w:pPr>
        <w:pStyle w:val="5"/>
        <w:tabs>
          <w:tab w:val="left" w:pos="1330"/>
        </w:tabs>
        <w:spacing w:before="191" w:line="357" w:lineRule="auto"/>
        <w:ind w:left="595" w:right="8725"/>
      </w:pPr>
      <w:r>
        <w:t>left;</w:t>
      </w:r>
      <w:r>
        <w:tab/>
      </w:r>
      <w:r>
        <w:t>cursor:</w:t>
      </w:r>
      <w:r>
        <w:rPr>
          <w:spacing w:val="-70"/>
        </w:rPr>
        <w:t xml:space="preserve"> </w:t>
      </w:r>
      <w:r>
        <w:t>pointer;</w:t>
      </w:r>
      <w:r>
        <w:rPr>
          <w:spacing w:val="1"/>
        </w:rPr>
        <w:t xml:space="preserve"> </w:t>
      </w:r>
      <w:r>
        <w:t>outline:</w:t>
      </w:r>
    </w:p>
    <w:p>
      <w:pPr>
        <w:pStyle w:val="5"/>
        <w:spacing w:line="387" w:lineRule="exact"/>
        <w:ind w:left="595"/>
      </w:pPr>
      <w:r>
        <w:t>none;</w:t>
      </w:r>
    </w:p>
    <w:p>
      <w:pPr>
        <w:pStyle w:val="5"/>
        <w:spacing w:before="7"/>
        <w:rPr>
          <w:sz w:val="28"/>
        </w:rPr>
      </w:pPr>
    </w:p>
    <w:p>
      <w:pPr>
        <w:pStyle w:val="5"/>
        <w:ind w:left="595"/>
      </w:pPr>
      <w:r>
        <w:rPr>
          <w:w w:val="100"/>
        </w:rPr>
        <w:t>}</w:t>
      </w:r>
    </w:p>
    <w:p>
      <w:pPr>
        <w:pStyle w:val="5"/>
      </w:pPr>
    </w:p>
    <w:p>
      <w:pPr>
        <w:pStyle w:val="5"/>
        <w:spacing w:before="7"/>
        <w:rPr>
          <w:sz w:val="27"/>
        </w:rPr>
      </w:pPr>
    </w:p>
    <w:p>
      <w:pPr>
        <w:pStyle w:val="5"/>
        <w:spacing w:before="1"/>
        <w:ind w:left="595"/>
      </w:pPr>
      <w:r>
        <w:t>/*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mouse-over</w:t>
      </w:r>
      <w:r>
        <w:rPr>
          <w:spacing w:val="-3"/>
        </w:rPr>
        <w:t xml:space="preserve"> </w:t>
      </w:r>
      <w:r>
        <w:t>*/</w:t>
      </w:r>
    </w:p>
    <w:p>
      <w:pPr>
        <w:pStyle w:val="5"/>
        <w:spacing w:before="185" w:line="360" w:lineRule="auto"/>
        <w:ind w:left="595" w:right="8118"/>
      </w:pPr>
      <w:r>
        <w:t>.sidenav a:hover{</w:t>
      </w:r>
      <w:r>
        <w:rPr>
          <w:spacing w:val="-70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#111;</w:t>
      </w:r>
    </w:p>
    <w:p>
      <w:pPr>
        <w:pStyle w:val="5"/>
        <w:spacing w:before="168"/>
        <w:ind w:left="595"/>
      </w:pPr>
      <w:r>
        <w:rPr>
          <w:w w:val="100"/>
        </w:rPr>
        <w:t>}</w:t>
      </w:r>
    </w:p>
    <w:p>
      <w:pPr>
        <w:spacing w:after="0"/>
        <w:sectPr>
          <w:pgSz w:w="11910" w:h="16840"/>
          <w:pgMar w:top="500" w:right="100" w:bottom="280" w:left="840" w:header="720" w:footer="720" w:gutter="0"/>
          <w:cols w:space="720" w:num="1"/>
        </w:sectPr>
      </w:pPr>
    </w:p>
    <w:p>
      <w:pPr>
        <w:pStyle w:val="5"/>
        <w:rPr>
          <w:sz w:val="20"/>
        </w:rPr>
      </w:pPr>
      <w:r>
        <w:pict>
          <v:rect id="_x0000_s1050" o:spid="_x0000_s1050" o:spt="1" style="position:absolute;left:0pt;margin-left:24pt;margin-top:25.4pt;height:791.25pt;width:1.4pt;mso-position-horizontal-relative:page;mso-position-vertical-relative:page;z-index:25167564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51" o:spid="_x0000_s1051" o:spt="1" style="position:absolute;left:0pt;margin-left:570pt;margin-top:25.4pt;height:791.25pt;width:1.4pt;mso-position-horizontal-relative:page;mso-position-vertical-relative:page;z-index:25167564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1"/>
        <w:rPr>
          <w:sz w:val="17"/>
        </w:rPr>
      </w:pPr>
    </w:p>
    <w:p>
      <w:pPr>
        <w:pStyle w:val="5"/>
        <w:spacing w:before="37" w:line="345" w:lineRule="auto"/>
        <w:ind w:left="595" w:right="4490"/>
      </w:pPr>
      <w:r>
        <w:t>/* Some media queries for responsiveness */</w:t>
      </w:r>
      <w:r>
        <w:rPr>
          <w:spacing w:val="-70"/>
        </w:rPr>
        <w:t xml:space="preserve"> </w:t>
      </w:r>
      <w:r>
        <w:t>@media</w:t>
      </w:r>
      <w:r>
        <w:rPr>
          <w:spacing w:val="-2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(max-height:</w:t>
      </w:r>
      <w:r>
        <w:rPr>
          <w:spacing w:val="-1"/>
        </w:rPr>
        <w:t xml:space="preserve"> </w:t>
      </w:r>
      <w:r>
        <w:t>450px)</w:t>
      </w:r>
      <w:r>
        <w:rPr>
          <w:spacing w:val="-4"/>
        </w:rPr>
        <w:t xml:space="preserve"> </w:t>
      </w:r>
      <w:r>
        <w:t>{</w:t>
      </w:r>
    </w:p>
    <w:p>
      <w:pPr>
        <w:pStyle w:val="5"/>
        <w:spacing w:line="385" w:lineRule="exact"/>
        <w:ind w:left="739"/>
      </w:pPr>
      <w:r>
        <w:t>.sidenav</w:t>
      </w:r>
      <w:r>
        <w:rPr>
          <w:spacing w:val="-3"/>
        </w:rPr>
        <w:t xml:space="preserve"> </w:t>
      </w:r>
      <w:r>
        <w:t>{padding-top:</w:t>
      </w:r>
      <w:r>
        <w:rPr>
          <w:spacing w:val="-4"/>
        </w:rPr>
        <w:t xml:space="preserve"> </w:t>
      </w:r>
      <w:r>
        <w:t>15px;}</w:t>
      </w:r>
    </w:p>
    <w:p>
      <w:pPr>
        <w:pStyle w:val="5"/>
        <w:spacing w:before="161"/>
        <w:ind w:left="739"/>
      </w:pPr>
      <w:r>
        <w:t>.sidenav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{font-size:</w:t>
      </w:r>
      <w:r>
        <w:rPr>
          <w:spacing w:val="-3"/>
        </w:rPr>
        <w:t xml:space="preserve"> </w:t>
      </w:r>
      <w:r>
        <w:t>18px;}</w:t>
      </w:r>
    </w:p>
    <w:p>
      <w:pPr>
        <w:pStyle w:val="5"/>
        <w:spacing w:before="8"/>
        <w:rPr>
          <w:sz w:val="10"/>
        </w:rPr>
      </w:pPr>
    </w:p>
    <w:p>
      <w:pPr>
        <w:pStyle w:val="5"/>
        <w:spacing w:before="37"/>
        <w:ind w:left="595"/>
      </w:pPr>
      <w:r>
        <w:rPr>
          <w:w w:val="100"/>
        </w:rPr>
        <w:t>}</w:t>
      </w:r>
    </w:p>
    <w:p>
      <w:pPr>
        <w:pStyle w:val="5"/>
        <w:spacing w:before="171"/>
        <w:ind w:left="595"/>
      </w:pPr>
      <w:r>
        <w:t>&lt;/style&gt;</w:t>
      </w:r>
    </w:p>
    <w:p>
      <w:pPr>
        <w:pStyle w:val="5"/>
        <w:spacing w:before="161"/>
        <w:ind w:left="595"/>
      </w:pPr>
      <w:r>
        <w:t>&lt;/head&gt;</w:t>
      </w:r>
    </w:p>
    <w:p>
      <w:pPr>
        <w:pStyle w:val="5"/>
        <w:spacing w:before="162"/>
        <w:ind w:left="595"/>
      </w:pPr>
      <w:r>
        <w:t>&lt;body&gt;</w:t>
      </w:r>
    </w:p>
    <w:p>
      <w:pPr>
        <w:pStyle w:val="5"/>
      </w:pPr>
    </w:p>
    <w:p>
      <w:pPr>
        <w:pStyle w:val="5"/>
        <w:spacing w:before="8"/>
        <w:rPr>
          <w:sz w:val="27"/>
        </w:rPr>
      </w:pPr>
    </w:p>
    <w:p>
      <w:pPr>
        <w:pStyle w:val="5"/>
        <w:ind w:left="595"/>
      </w:pPr>
      <w:r>
        <w:t>&gt;</w:t>
      </w:r>
      <w:r>
        <w:rPr>
          <w:spacing w:val="-4"/>
        </w:rPr>
        <w:t xml:space="preserve"> </w:t>
      </w:r>
      <w:r>
        <w:t>Deeps:</w:t>
      </w:r>
    </w:p>
    <w:p>
      <w:pPr>
        <w:pStyle w:val="5"/>
        <w:spacing w:before="162"/>
        <w:ind w:left="595"/>
      </w:pPr>
      <w:r>
        <w:t>&lt;div</w:t>
      </w:r>
      <w:r>
        <w:rPr>
          <w:spacing w:val="-6"/>
        </w:rPr>
        <w:t xml:space="preserve"> </w:t>
      </w:r>
      <w:r>
        <w:t>class="sidenav"&gt;</w:t>
      </w:r>
    </w:p>
    <w:p>
      <w:pPr>
        <w:pStyle w:val="5"/>
      </w:pPr>
    </w:p>
    <w:p>
      <w:pPr>
        <w:pStyle w:val="5"/>
        <w:spacing w:before="7"/>
        <w:rPr>
          <w:sz w:val="27"/>
        </w:rPr>
      </w:pPr>
    </w:p>
    <w:p>
      <w:pPr>
        <w:pStyle w:val="5"/>
        <w:ind w:left="811"/>
      </w:pPr>
      <w:r>
        <w:t>&lt;a</w:t>
      </w:r>
      <w:r>
        <w:rPr>
          <w:spacing w:val="-8"/>
        </w:rPr>
        <w:t xml:space="preserve"> </w:t>
      </w:r>
      <w:r>
        <w:t>href="{{url_for('add_stock')</w:t>
      </w:r>
      <w:r>
        <w:rPr>
          <w:spacing w:val="-8"/>
        </w:rPr>
        <w:t xml:space="preserve"> </w:t>
      </w:r>
      <w:r>
        <w:t>}}"&gt;&lt;strong&gt;Add</w:t>
      </w:r>
      <w:r>
        <w:rPr>
          <w:spacing w:val="-9"/>
        </w:rPr>
        <w:t xml:space="preserve"> </w:t>
      </w:r>
      <w:r>
        <w:t>stock&lt;strong&gt;&lt;/a&gt;</w:t>
      </w:r>
    </w:p>
    <w:p>
      <w:pPr>
        <w:pStyle w:val="5"/>
        <w:spacing w:before="167" w:line="259" w:lineRule="auto"/>
        <w:ind w:left="595" w:right="3151" w:firstLine="216"/>
      </w:pPr>
      <w:r>
        <w:t>&lt;a href="{{url_for('update') }}"&gt;&lt;strong&gt;Update stock</w:t>
      </w:r>
      <w:r>
        <w:rPr>
          <w:spacing w:val="-70"/>
        </w:rPr>
        <w:t xml:space="preserve"> </w:t>
      </w:r>
      <w:r>
        <w:t>details&lt;strong&gt;&lt;/a&gt;</w:t>
      </w:r>
    </w:p>
    <w:p>
      <w:pPr>
        <w:pStyle w:val="5"/>
        <w:spacing w:before="135" w:line="256" w:lineRule="auto"/>
        <w:ind w:left="595" w:right="3701" w:firstLine="216"/>
      </w:pPr>
      <w:r>
        <w:t>&lt;a href="{{url_for('view_stock') }}"&gt;&lt;strong&gt;View</w:t>
      </w:r>
      <w:r>
        <w:rPr>
          <w:spacing w:val="-70"/>
        </w:rPr>
        <w:t xml:space="preserve"> </w:t>
      </w:r>
      <w:r>
        <w:t>stock&lt;strong&gt;&lt;/a&gt;</w:t>
      </w:r>
    </w:p>
    <w:p>
      <w:pPr>
        <w:pStyle w:val="5"/>
        <w:spacing w:before="139"/>
        <w:ind w:left="883"/>
      </w:pPr>
      <w:r>
        <w:t>&lt;a</w:t>
      </w:r>
      <w:r>
        <w:rPr>
          <w:spacing w:val="-10"/>
        </w:rPr>
        <w:t xml:space="preserve"> </w:t>
      </w:r>
      <w:r>
        <w:t>href="{{url_for('delete')}}"&gt;&lt;strong&gt;Delete</w:t>
      </w:r>
      <w:r>
        <w:rPr>
          <w:spacing w:val="-10"/>
        </w:rPr>
        <w:t xml:space="preserve"> </w:t>
      </w:r>
      <w:r>
        <w:t>stock&lt;strong&gt;&lt;/a&gt;</w:t>
      </w:r>
    </w:p>
    <w:p>
      <w:pPr>
        <w:pStyle w:val="5"/>
        <w:spacing w:before="166"/>
        <w:ind w:left="739"/>
      </w:pPr>
      <w:r>
        <w:t>&lt;a</w:t>
      </w:r>
      <w:r>
        <w:rPr>
          <w:spacing w:val="-9"/>
        </w:rPr>
        <w:t xml:space="preserve"> </w:t>
      </w:r>
      <w:r>
        <w:t>href="{{url_for('logout')</w:t>
      </w:r>
      <w:r>
        <w:rPr>
          <w:spacing w:val="-9"/>
        </w:rPr>
        <w:t xml:space="preserve"> </w:t>
      </w:r>
      <w:r>
        <w:t>}}"&gt;&lt;strong&gt;Log</w:t>
      </w:r>
      <w:r>
        <w:rPr>
          <w:spacing w:val="-6"/>
        </w:rPr>
        <w:t xml:space="preserve"> </w:t>
      </w:r>
      <w:r>
        <w:t>out&lt;strong&gt;&lt;/a&gt;</w:t>
      </w:r>
    </w:p>
    <w:p>
      <w:pPr>
        <w:pStyle w:val="5"/>
        <w:spacing w:before="162"/>
        <w:ind w:left="883"/>
      </w:pPr>
      <w:r>
        <w:t>&lt;/div&gt;</w:t>
      </w:r>
    </w:p>
    <w:p>
      <w:pPr>
        <w:pStyle w:val="5"/>
        <w:spacing w:before="171"/>
        <w:ind w:left="883"/>
      </w:pPr>
      <w:r>
        <w:t>&lt;nav&gt;</w:t>
      </w:r>
    </w:p>
    <w:p>
      <w:pPr>
        <w:pStyle w:val="5"/>
        <w:tabs>
          <w:tab w:val="left" w:pos="2717"/>
          <w:tab w:val="left" w:pos="3791"/>
        </w:tabs>
        <w:spacing w:before="161" w:line="357" w:lineRule="auto"/>
        <w:ind w:left="595" w:right="1435" w:firstLine="432"/>
      </w:pPr>
      <w:r>
        <w:t>&lt;script&gt;</w:t>
      </w:r>
      <w:r>
        <w:tab/>
      </w:r>
      <w:r>
        <w:t>window.watsonAssistantChatOptions = {</w:t>
      </w:r>
      <w:r>
        <w:rPr>
          <w:spacing w:val="1"/>
        </w:rPr>
        <w:t xml:space="preserve"> </w:t>
      </w:r>
      <w:r>
        <w:t>integrationID: "4bd6f313-33d4-4e87-8825-22b90b8e3c2c", // The ID</w:t>
      </w:r>
      <w:r>
        <w:rPr>
          <w:spacing w:val="-7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 integration.</w:t>
      </w:r>
      <w:r>
        <w:tab/>
      </w:r>
      <w:r>
        <w:t>region:</w:t>
      </w:r>
      <w:r>
        <w:rPr>
          <w:spacing w:val="-2"/>
        </w:rPr>
        <w:t xml:space="preserve"> </w:t>
      </w:r>
      <w:r>
        <w:t>"au-syd", //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region</w:t>
      </w:r>
      <w:r>
        <w:rPr>
          <w:spacing w:val="-2"/>
        </w:rPr>
        <w:t xml:space="preserve"> </w:t>
      </w:r>
      <w:r>
        <w:t>your</w:t>
      </w:r>
    </w:p>
    <w:p>
      <w:pPr>
        <w:spacing w:after="0" w:line="357" w:lineRule="auto"/>
        <w:sectPr>
          <w:pgSz w:w="11910" w:h="16840"/>
          <w:pgMar w:top="500" w:right="100" w:bottom="280" w:left="840" w:header="720" w:footer="720" w:gutter="0"/>
          <w:cols w:space="720" w:num="1"/>
        </w:sectPr>
      </w:pPr>
    </w:p>
    <w:p>
      <w:pPr>
        <w:pStyle w:val="5"/>
        <w:rPr>
          <w:sz w:val="20"/>
        </w:rPr>
      </w:pPr>
      <w:r>
        <w:pict>
          <v:rect id="_x0000_s1052" o:spid="_x0000_s1052" o:spt="1" style="position:absolute;left:0pt;margin-left:24pt;margin-top:25.4pt;height:791.25pt;width:1.4pt;mso-position-horizontal-relative:page;mso-position-vertical-relative:page;z-index:25167667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53" o:spid="_x0000_s1053" o:spt="1" style="position:absolute;left:0pt;margin-left:570pt;margin-top:25.4pt;height:791.25pt;width:1.4pt;mso-position-horizontal-relative:page;mso-position-vertical-relative:page;z-index:25167667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tabs>
          <w:tab w:val="left" w:pos="4459"/>
        </w:tabs>
        <w:spacing w:before="187" w:line="357" w:lineRule="auto"/>
        <w:ind w:left="595" w:right="1859"/>
      </w:pPr>
      <w:r>
        <w:t>integration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hosted</w:t>
      </w:r>
      <w:r>
        <w:rPr>
          <w:spacing w:val="-1"/>
        </w:rPr>
        <w:t xml:space="preserve"> </w:t>
      </w:r>
      <w:r>
        <w:t>in.</w:t>
      </w:r>
      <w:r>
        <w:tab/>
      </w:r>
      <w:r>
        <w:t>serviceInstanceID: "60e1396a-421f-</w:t>
      </w:r>
      <w:r>
        <w:rPr>
          <w:spacing w:val="-69"/>
        </w:rPr>
        <w:t xml:space="preserve"> </w:t>
      </w:r>
      <w:r>
        <w:t>4091-b39a-a23a546843e8", //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ID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instance.</w:t>
      </w:r>
    </w:p>
    <w:p>
      <w:pPr>
        <w:pStyle w:val="5"/>
        <w:spacing w:before="161"/>
        <w:ind w:left="1316"/>
      </w:pPr>
      <w:r>
        <w:t>onLoad:</w:t>
      </w:r>
      <w:r>
        <w:rPr>
          <w:spacing w:val="-5"/>
        </w:rPr>
        <w:t xml:space="preserve"> </w:t>
      </w:r>
      <w:r>
        <w:t>function(instance)</w:t>
      </w:r>
      <w:r>
        <w:rPr>
          <w:spacing w:val="-6"/>
        </w:rPr>
        <w:t xml:space="preserve"> </w:t>
      </w:r>
      <w:r>
        <w:t>{</w:t>
      </w:r>
      <w:r>
        <w:rPr>
          <w:spacing w:val="-6"/>
        </w:rPr>
        <w:t xml:space="preserve"> </w:t>
      </w:r>
      <w:r>
        <w:t>instance.render();</w:t>
      </w:r>
      <w:r>
        <w:rPr>
          <w:spacing w:val="-4"/>
        </w:rPr>
        <w:t xml:space="preserve"> </w:t>
      </w:r>
      <w:r>
        <w:t>}</w:t>
      </w:r>
    </w:p>
    <w:p>
      <w:pPr>
        <w:pStyle w:val="5"/>
        <w:spacing w:before="167"/>
        <w:ind w:left="1172"/>
      </w:pPr>
      <w:r>
        <w:t>};</w:t>
      </w:r>
    </w:p>
    <w:p>
      <w:pPr>
        <w:pStyle w:val="5"/>
        <w:tabs>
          <w:tab w:val="left" w:pos="4925"/>
        </w:tabs>
        <w:spacing w:before="161" w:line="360" w:lineRule="auto"/>
        <w:ind w:left="595" w:right="5329" w:firstLine="576"/>
      </w:pPr>
      <w:r>
        <w:t>setTimeout(function(){</w:t>
      </w:r>
      <w:r>
        <w:tab/>
      </w:r>
      <w:r>
        <w:t>const</w:t>
      </w:r>
      <w:r>
        <w:rPr>
          <w:spacing w:val="-70"/>
        </w:rPr>
        <w:t xml:space="preserve"> </w:t>
      </w:r>
      <w:r>
        <w:t>t=document.createElement('script');</w:t>
      </w:r>
      <w:r>
        <w:rPr>
          <w:spacing w:val="1"/>
        </w:rPr>
        <w:t xml:space="preserve"> </w:t>
      </w:r>
      <w:r>
        <w:t>t.src="https://web-</w:t>
      </w:r>
    </w:p>
    <w:p>
      <w:pPr>
        <w:pStyle w:val="5"/>
        <w:spacing w:before="158" w:line="362" w:lineRule="auto"/>
        <w:ind w:left="595"/>
      </w:pPr>
      <w:r>
        <w:t>chat.global.assistant.watson.appdomain.cloud/versions/" +</w:t>
      </w:r>
      <w:r>
        <w:rPr>
          <w:spacing w:val="1"/>
        </w:rPr>
        <w:t xml:space="preserve"> </w:t>
      </w:r>
      <w:r>
        <w:t>(window.watsonAssistantChatOptions.clientVersion</w:t>
      </w:r>
      <w:r>
        <w:rPr>
          <w:spacing w:val="-13"/>
        </w:rPr>
        <w:t xml:space="preserve"> </w:t>
      </w:r>
      <w:r>
        <w:t>||</w:t>
      </w:r>
      <w:r>
        <w:rPr>
          <w:spacing w:val="-9"/>
        </w:rPr>
        <w:t xml:space="preserve"> </w:t>
      </w:r>
      <w:r>
        <w:t>'latest')</w:t>
      </w:r>
      <w:r>
        <w:rPr>
          <w:spacing w:val="-12"/>
        </w:rPr>
        <w:t xml:space="preserve"> </w:t>
      </w:r>
      <w:r>
        <w:t>+</w:t>
      </w:r>
    </w:p>
    <w:p>
      <w:pPr>
        <w:pStyle w:val="5"/>
        <w:spacing w:before="155" w:line="357" w:lineRule="auto"/>
        <w:ind w:left="595" w:right="3112"/>
      </w:pPr>
      <w:r>
        <w:rPr>
          <w:spacing w:val="-1"/>
        </w:rPr>
        <w:t>"/WatsonAssistantChatEntry.js";</w:t>
      </w:r>
      <w:r>
        <w:rPr>
          <w:spacing w:val="-70"/>
        </w:rPr>
        <w:t xml:space="preserve"> </w:t>
      </w:r>
      <w:r>
        <w:t>document.head.appendChild(</w:t>
      </w:r>
    </w:p>
    <w:p>
      <w:pPr>
        <w:pStyle w:val="5"/>
        <w:spacing w:before="5"/>
        <w:rPr>
          <w:sz w:val="9"/>
        </w:rPr>
      </w:pPr>
    </w:p>
    <w:p>
      <w:pPr>
        <w:pStyle w:val="5"/>
        <w:spacing w:before="37"/>
        <w:ind w:left="667"/>
      </w:pPr>
      <w:r>
        <w:t>});</w:t>
      </w:r>
    </w:p>
    <w:p>
      <w:pPr>
        <w:pStyle w:val="5"/>
        <w:spacing w:before="161"/>
        <w:ind w:left="1028"/>
      </w:pPr>
      <w:r>
        <w:t>&lt;/script&gt;</w:t>
      </w:r>
    </w:p>
    <w:p>
      <w:pPr>
        <w:pStyle w:val="5"/>
        <w:spacing w:before="5"/>
        <w:rPr>
          <w:sz w:val="11"/>
        </w:rPr>
      </w:pPr>
    </w:p>
    <w:p>
      <w:pPr>
        <w:pStyle w:val="5"/>
        <w:spacing w:before="37"/>
        <w:ind w:left="883"/>
      </w:pPr>
      <w:r>
        <w:t>&lt;/nav&gt;</w:t>
      </w:r>
    </w:p>
    <w:p>
      <w:pPr>
        <w:pStyle w:val="5"/>
      </w:pPr>
    </w:p>
    <w:p>
      <w:pPr>
        <w:pStyle w:val="5"/>
        <w:spacing w:before="6"/>
        <w:rPr>
          <w:sz w:val="26"/>
        </w:rPr>
      </w:pPr>
    </w:p>
    <w:p>
      <w:pPr>
        <w:pStyle w:val="5"/>
        <w:ind w:left="811"/>
      </w:pPr>
      <w:r>
        <w:t>&lt;/body&gt;</w:t>
      </w:r>
    </w:p>
    <w:p>
      <w:pPr>
        <w:pStyle w:val="5"/>
        <w:spacing w:before="171"/>
        <w:ind w:left="595"/>
      </w:pPr>
      <w:r>
        <w:t>&lt;/html&gt;</w:t>
      </w:r>
    </w:p>
    <w:p>
      <w:pPr>
        <w:spacing w:after="0"/>
        <w:sectPr>
          <w:pgSz w:w="11910" w:h="16840"/>
          <w:pgMar w:top="500" w:right="100" w:bottom="280" w:left="840" w:header="720" w:footer="72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spacing w:before="184"/>
        <w:ind w:left="595" w:right="0" w:firstLine="0"/>
        <w:jc w:val="left"/>
        <w:rPr>
          <w:rFonts w:ascii="Calibri"/>
          <w:b/>
          <w:sz w:val="34"/>
        </w:rPr>
      </w:pPr>
      <w:r>
        <w:rPr>
          <w:rFonts w:ascii="Calibri"/>
          <w:b/>
          <w:sz w:val="34"/>
        </w:rPr>
        <w:t>GITHUB:</w:t>
      </w:r>
    </w:p>
    <w:p>
      <w:pPr>
        <w:pStyle w:val="5"/>
        <w:rPr>
          <w:rFonts w:hint="default"/>
          <w:b/>
          <w:color w:val="558ED5" w:themeColor="text2" w:themeTint="99"/>
          <w:sz w:val="30"/>
          <w:szCs w:val="30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p>
      <w:pPr>
        <w:pStyle w:val="5"/>
        <w:ind w:firstLine="720" w:firstLineChars="0"/>
        <w:rPr>
          <w:b/>
          <w:color w:val="558ED5" w:themeColor="text2" w:themeTint="99"/>
          <w:sz w:val="30"/>
          <w:szCs w:val="30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hint="default"/>
          <w:b/>
          <w:color w:val="558ED5" w:themeColor="text2" w:themeTint="99"/>
          <w:sz w:val="30"/>
          <w:szCs w:val="30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https://github.com/IBM-EPBL/IBM-Project-38526-1660382075</w:t>
      </w:r>
    </w:p>
    <w:p>
      <w:pPr>
        <w:pStyle w:val="5"/>
        <w:rPr>
          <w:b/>
          <w:sz w:val="30"/>
          <w:szCs w:val="3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6"/>
        <w:rPr>
          <w:b/>
          <w:sz w:val="22"/>
        </w:rPr>
      </w:pPr>
    </w:p>
    <w:p>
      <w:pPr>
        <w:spacing w:before="32"/>
        <w:ind w:left="595" w:right="0" w:firstLine="0"/>
        <w:jc w:val="left"/>
        <w:rPr>
          <w:rFonts w:ascii="Calibri"/>
          <w:b/>
          <w:sz w:val="34"/>
        </w:rPr>
      </w:pPr>
      <w:r>
        <w:rPr>
          <w:rFonts w:ascii="Calibri"/>
          <w:b/>
          <w:sz w:val="34"/>
        </w:rPr>
        <w:t>DEMOLINK:</w: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12"/>
        <w:rPr>
          <w:b/>
          <w:sz w:val="23"/>
        </w:rPr>
      </w:pPr>
      <w:r>
        <w:pict>
          <v:group id="_x0000_s1058" o:spid="_x0000_s1058" o:spt="203" style="position:absolute;left:0pt;margin-left:72.2pt;margin-top:16.55pt;height:16.25pt;width:436.65pt;mso-position-horizontal-relative:page;mso-wrap-distance-bottom:0pt;mso-wrap-distance-top:0pt;z-index:-251638784;mso-width-relative:page;mso-height-relative:page;" coordorigin="1445,332" coordsize="8733,325">
            <o:lock v:ext="edit"/>
            <v:shape id="_x0000_s1059" o:spid="_x0000_s1059" o:spt="75" type="#_x0000_t75" style="position:absolute;left:1444;top:333;height:324;width:8733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060" o:spid="_x0000_s1060" o:spt="202" type="#_x0000_t202" style="position:absolute;left:1444;top:331;height:325;width:873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325" w:lineRule="exact"/>
                      <w:ind w:left="-5" w:right="0" w:firstLine="0"/>
                      <w:jc w:val="left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color w:val="4471C4"/>
                        <w:spacing w:val="-1"/>
                        <w:sz w:val="32"/>
                      </w:rPr>
                      <w:t>https://1drv.ms/v/s!Au3985NsWb5CgQIUPkrXBiC7qaLV?e=62Fjjp</w:t>
                    </w:r>
                  </w:p>
                </w:txbxContent>
              </v:textbox>
            </v:shape>
            <w10:wrap type="topAndBottom"/>
          </v:group>
        </w:pict>
      </w:r>
    </w:p>
    <w:sectPr>
      <w:pgSz w:w="11910" w:h="16840"/>
      <w:pgMar w:top="1580" w:right="100" w:bottom="280" w:left="8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883" w:hanging="284"/>
        <w:jc w:val="left"/>
      </w:pPr>
      <w:rPr>
        <w:rFonts w:hint="default"/>
        <w:b/>
        <w:bCs/>
        <w:w w:val="99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161" w:hanging="562"/>
        <w:jc w:val="left"/>
      </w:pPr>
      <w:rPr>
        <w:rFonts w:hint="default"/>
        <w:b/>
        <w:bCs/>
        <w:w w:val="99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1321" w:hanging="361"/>
      </w:pPr>
      <w:rPr>
        <w:rFonts w:hint="default"/>
        <w:w w:val="99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160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320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927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534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42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49" w:hanging="361"/>
      </w:pPr>
      <w:rPr>
        <w:rFonts w:hint="default"/>
        <w:lang w:val="en-US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960" w:hanging="360"/>
        <w:jc w:val="left"/>
      </w:pPr>
      <w:rPr>
        <w:rFonts w:hint="default"/>
        <w:w w:val="99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1321" w:hanging="361"/>
        <w:jc w:val="left"/>
      </w:pPr>
      <w:rPr>
        <w:rFonts w:hint="default"/>
        <w:w w:val="99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91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63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34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06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77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49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20" w:hanging="361"/>
      </w:pPr>
      <w:rPr>
        <w:rFonts w:hint="default"/>
        <w:lang w:val="en-US" w:eastAsia="en-US" w:bidi="ar-SA"/>
      </w:rPr>
    </w:lvl>
  </w:abstractNum>
  <w:abstractNum w:abstractNumId="2">
    <w:nsid w:val="59ADCABA"/>
    <w:multiLevelType w:val="multilevel"/>
    <w:tmpl w:val="59ADCABA"/>
    <w:lvl w:ilvl="0" w:tentative="0">
      <w:start w:val="9"/>
      <w:numFmt w:val="decimal"/>
      <w:lvlText w:val="%1"/>
      <w:lvlJc w:val="left"/>
      <w:pPr>
        <w:ind w:left="676" w:hanging="561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676" w:hanging="561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768" w:hanging="168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027" w:hanging="16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1" w:hanging="16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95" w:hanging="16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28" w:hanging="16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62" w:hanging="16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96" w:hanging="168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26980A68"/>
    <w:rsid w:val="3B443C9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15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Calibri" w:hAnsi="Calibri" w:eastAsia="Calibri" w:cs="Calibri"/>
      <w:sz w:val="32"/>
      <w:szCs w:val="32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ind w:left="1321" w:hanging="36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8">
    <w:name w:val="Table Paragraph"/>
    <w:basedOn w:val="1"/>
    <w:qFormat/>
    <w:uiPriority w:val="1"/>
    <w:pPr>
      <w:spacing w:before="87"/>
      <w:ind w:left="110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0.pn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9"/>
    <customShpInfo spid="_x0000_s1060"/>
    <customShpInfo spid="_x0000_s105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ScaleCrop>false</ScaleCrop>
  <LinksUpToDate>false</LinksUpToDate>
  <Application>WPS Office_11.2.0.11388_F1E327BC-269C-435d-A152-05C5408002CA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2022-11-28T15:15:00Z</dcterms:created>
  <dc:creator>LOKESH RAMAN SHANKARA NARAYANAN</dc:creator>
  <cp:lastModifiedBy>Admin</cp:lastModifiedBy>
  <dcterms:modified xsi:type="dcterms:W3CDTF">2022-11-28T15:38:24Z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2022-11-28T00:00:00Z</vt:filetime>
  </property>
  <property fmtid="{D5CDD505-2E9C-101B-9397-08002B2CF9AE}" pid="5" name="KSOProductBuildVer">
    <vt:lpwstr>1033-11.2.0.11388</vt:lpwstr>
  </property>
  <property fmtid="{D5CDD505-2E9C-101B-9397-08002B2CF9AE}" pid="6" name="ICV">
    <vt:lpwstr>92B489057A51448F8CFFEC6F8B0CDF07</vt:lpwstr>
  </property>
</Properties>
</file>